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12"/>
        <w:tblW w:w="96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8505"/>
      </w:tblGrid>
      <w:tr w14:paraId="373727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4" w:type="dxa"/>
          </w:tcPr>
          <w:p w14:paraId="37015BAB">
            <w:pPr>
              <w:rPr>
                <w:b/>
              </w:rPr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254000</wp:posOffset>
                  </wp:positionV>
                  <wp:extent cx="700405" cy="791210"/>
                  <wp:effectExtent l="0" t="0" r="635" b="1270"/>
                  <wp:wrapTight wrapText="bothSides">
                    <wp:wrapPolygon>
                      <wp:start x="0" y="0"/>
                      <wp:lineTo x="0" y="21219"/>
                      <wp:lineTo x="21150" y="21219"/>
                      <wp:lineTo x="21150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05" cy="79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05" w:type="dxa"/>
          </w:tcPr>
          <w:p w14:paraId="09CCF5E9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550B845E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Мытищинский филиал</w:t>
            </w:r>
          </w:p>
          <w:p w14:paraId="196DEBD0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 xml:space="preserve">Федерального государственного бюджетного образовательного учреждения </w:t>
            </w:r>
          </w:p>
          <w:p w14:paraId="0004514B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3D66B8C8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5C45CFF7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139AF84F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660B25D1">
            <w:pPr>
              <w:ind w:right="28"/>
              <w:jc w:val="center"/>
              <w:rPr>
                <w:b/>
              </w:rPr>
            </w:pPr>
            <w:r>
              <w:rPr>
                <w:b/>
              </w:rPr>
              <w:t>(МФ МГТУ им. Н.Э. Баумана)</w:t>
            </w:r>
          </w:p>
        </w:tc>
      </w:tr>
    </w:tbl>
    <w:p w14:paraId="4E5AE904">
      <w:pPr>
        <w:pBdr>
          <w:bottom w:val="thinThickSmallGap" w:color="auto" w:sz="24" w:space="1"/>
        </w:pBdr>
        <w:jc w:val="center"/>
        <w:rPr>
          <w:b/>
          <w:sz w:val="10"/>
        </w:rPr>
      </w:pPr>
    </w:p>
    <w:p w14:paraId="33AF49FD">
      <w:pPr>
        <w:rPr>
          <w:b/>
        </w:rPr>
      </w:pPr>
    </w:p>
    <w:tbl>
      <w:tblPr>
        <w:tblStyle w:val="118"/>
        <w:tblW w:w="94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9"/>
        <w:gridCol w:w="7609"/>
      </w:tblGrid>
      <w:tr w14:paraId="6B3A60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</w:tcPr>
          <w:p w14:paraId="1F5A56A0">
            <w:pPr>
              <w:widowControl w:val="0"/>
              <w:jc w:val="both"/>
            </w:pPr>
            <w:r>
              <w:rPr>
                <w:bCs/>
              </w:rPr>
              <w:t>ФАКУЛЬТЕТ</w:t>
            </w:r>
          </w:p>
        </w:tc>
        <w:tc>
          <w:tcPr>
            <w:tcW w:w="7796" w:type="dxa"/>
            <w:tcBorders>
              <w:top w:val="nil"/>
              <w:left w:val="nil"/>
              <w:right w:val="nil"/>
            </w:tcBorders>
          </w:tcPr>
          <w:p w14:paraId="144F2862">
            <w:pPr>
              <w:widowControl w:val="0"/>
              <w:ind w:left="-107"/>
              <w:jc w:val="both"/>
            </w:pPr>
            <w:r>
              <w:rPr>
                <w:bCs/>
              </w:rPr>
              <w:t>Космический</w:t>
            </w:r>
          </w:p>
        </w:tc>
      </w:tr>
      <w:tr w14:paraId="5FA88D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</w:tcPr>
          <w:p w14:paraId="40C61CC1">
            <w:pPr>
              <w:widowControl w:val="0"/>
              <w:jc w:val="both"/>
            </w:pPr>
            <w:r>
              <w:rPr>
                <w:bCs/>
              </w:rPr>
              <w:t>КАФЕДРА</w:t>
            </w:r>
          </w:p>
        </w:tc>
        <w:tc>
          <w:tcPr>
            <w:tcW w:w="7796" w:type="dxa"/>
            <w:tcBorders>
              <w:top w:val="nil"/>
              <w:left w:val="nil"/>
              <w:right w:val="nil"/>
            </w:tcBorders>
          </w:tcPr>
          <w:p w14:paraId="37789EA6">
            <w:pPr>
              <w:widowControl w:val="0"/>
              <w:ind w:left="-107"/>
              <w:jc w:val="both"/>
            </w:pPr>
            <w:r>
              <w:rPr>
                <w:bCs/>
              </w:rPr>
              <w:t>К1 «Системы автоматического управления»</w:t>
            </w:r>
          </w:p>
        </w:tc>
      </w:tr>
    </w:tbl>
    <w:p w14:paraId="0414FEA3">
      <w:pPr>
        <w:rPr>
          <w:i/>
          <w:sz w:val="20"/>
          <w:szCs w:val="16"/>
        </w:rPr>
      </w:pPr>
    </w:p>
    <w:p w14:paraId="31BF2534">
      <w:pPr>
        <w:rPr>
          <w:i/>
          <w:sz w:val="32"/>
        </w:rPr>
      </w:pPr>
    </w:p>
    <w:p w14:paraId="43F3BA04">
      <w:pPr>
        <w:rPr>
          <w:i/>
          <w:sz w:val="32"/>
        </w:rPr>
      </w:pPr>
    </w:p>
    <w:p w14:paraId="6E27534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14:paraId="7F5FC0B6">
      <w:pPr>
        <w:jc w:val="center"/>
        <w:rPr>
          <w:b/>
          <w:i/>
          <w:sz w:val="28"/>
        </w:rPr>
      </w:pPr>
    </w:p>
    <w:p w14:paraId="66DBA54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tbl>
      <w:tblPr>
        <w:tblStyle w:val="118"/>
        <w:tblW w:w="94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98"/>
      </w:tblGrid>
      <w:tr w14:paraId="5DD314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9498" w:type="dxa"/>
            <w:tcBorders>
              <w:top w:val="nil"/>
              <w:left w:val="nil"/>
              <w:right w:val="nil"/>
            </w:tcBorders>
            <w:vAlign w:val="bottom"/>
          </w:tcPr>
          <w:p w14:paraId="3261EACE">
            <w:pPr>
              <w:widowControl w:val="0"/>
              <w:ind w:left="-107"/>
              <w:jc w:val="center"/>
              <w:rPr>
                <w:rFonts w:hint="default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>Разработ</w:t>
            </w:r>
            <w:r>
              <w:rPr>
                <w:rFonts w:cs="Times New Roman"/>
                <w:sz w:val="36"/>
                <w:szCs w:val="36"/>
                <w:lang w:eastAsia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 прикладно</w:t>
            </w:r>
            <w:r>
              <w:rPr>
                <w:rFonts w:cs="Times New Roman"/>
                <w:sz w:val="36"/>
                <w:szCs w:val="36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 программно</w:t>
            </w:r>
            <w:r>
              <w:rPr>
                <w:rFonts w:cs="Times New Roman"/>
                <w:sz w:val="36"/>
                <w:szCs w:val="36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 обеспечени</w:t>
            </w:r>
            <w:r>
              <w:rPr>
                <w:rFonts w:cs="Times New Roman"/>
                <w:sz w:val="36"/>
                <w:szCs w:val="36"/>
                <w:lang w:eastAsia="ru-RU"/>
              </w:rPr>
              <w:t>я</w:t>
            </w:r>
          </w:p>
        </w:tc>
      </w:tr>
      <w:tr w14:paraId="2B84CD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98" w:type="dxa"/>
            <w:tcBorders>
              <w:top w:val="nil"/>
              <w:left w:val="nil"/>
              <w:right w:val="nil"/>
            </w:tcBorders>
            <w:vAlign w:val="bottom"/>
          </w:tcPr>
          <w:p w14:paraId="578E6739">
            <w:pPr>
              <w:widowControl w:val="0"/>
              <w:ind w:left="-108"/>
              <w:jc w:val="center"/>
              <w:rPr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деятельности отдела </w:t>
            </w:r>
            <w:r>
              <w:rPr>
                <w:rFonts w:cs="Times New Roman"/>
                <w:sz w:val="36"/>
                <w:szCs w:val="36"/>
                <w:lang w:eastAsia="ru-RU"/>
              </w:rPr>
              <w:t>учёта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 квартир</w:t>
            </w:r>
          </w:p>
        </w:tc>
      </w:tr>
      <w:tr w14:paraId="50E1D0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tcBorders>
              <w:top w:val="nil"/>
              <w:left w:val="nil"/>
              <w:right w:val="nil"/>
            </w:tcBorders>
            <w:vAlign w:val="bottom"/>
          </w:tcPr>
          <w:p w14:paraId="79C1AAE8">
            <w:pPr>
              <w:widowControl w:val="0"/>
              <w:ind w:left="-108"/>
              <w:jc w:val="center"/>
              <w:rPr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 xml:space="preserve"> "Бюро технической</w:t>
            </w:r>
            <w:r>
              <w:rPr>
                <w:rFonts w:hint="default" w:cs="Times New Roman"/>
                <w:sz w:val="36"/>
                <w:szCs w:val="36"/>
                <w:lang w:val="en-US"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  <w:lang w:eastAsia="ru-RU"/>
              </w:rPr>
              <w:t>инвентаризации"</w:t>
            </w:r>
          </w:p>
        </w:tc>
      </w:tr>
      <w:tr w14:paraId="3AEAE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tcBorders>
              <w:top w:val="nil"/>
              <w:left w:val="nil"/>
              <w:right w:val="nil"/>
            </w:tcBorders>
            <w:vAlign w:val="bottom"/>
          </w:tcPr>
          <w:p w14:paraId="3C570A82">
            <w:pPr>
              <w:widowControl w:val="0"/>
              <w:ind w:left="-108"/>
              <w:jc w:val="both"/>
              <w:rPr>
                <w:sz w:val="36"/>
                <w:szCs w:val="36"/>
              </w:rPr>
            </w:pPr>
          </w:p>
        </w:tc>
      </w:tr>
      <w:tr w14:paraId="4D28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8" w:type="dxa"/>
            <w:tcBorders>
              <w:top w:val="nil"/>
              <w:left w:val="nil"/>
              <w:right w:val="nil"/>
            </w:tcBorders>
            <w:vAlign w:val="bottom"/>
          </w:tcPr>
          <w:p w14:paraId="1BAFB19B">
            <w:pPr>
              <w:widowControl w:val="0"/>
              <w:ind w:left="-107"/>
              <w:jc w:val="both"/>
              <w:rPr>
                <w:sz w:val="36"/>
                <w:szCs w:val="36"/>
              </w:rPr>
            </w:pPr>
          </w:p>
        </w:tc>
      </w:tr>
    </w:tbl>
    <w:p w14:paraId="01A09C84"/>
    <w:p w14:paraId="2BEC34FA"/>
    <w:p w14:paraId="2497164A">
      <w:pPr>
        <w:rPr>
          <w:sz w:val="24"/>
          <w:szCs w:val="24"/>
        </w:rPr>
      </w:pPr>
    </w:p>
    <w:tbl>
      <w:tblPr>
        <w:tblStyle w:val="118"/>
        <w:tblW w:w="94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770"/>
        <w:gridCol w:w="453"/>
        <w:gridCol w:w="1957"/>
        <w:gridCol w:w="284"/>
        <w:gridCol w:w="1842"/>
        <w:gridCol w:w="284"/>
        <w:gridCol w:w="1842"/>
      </w:tblGrid>
      <w:tr w14:paraId="745A5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" w:hRule="atLeast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0DECAD50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</w:tcPr>
          <w:p w14:paraId="479E0648">
            <w:pPr>
              <w:widowControl w:val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14794909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right w:val="nil"/>
            </w:tcBorders>
          </w:tcPr>
          <w:p w14:paraId="2295614E"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1-61Б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1104327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30B161D6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restart"/>
            <w:tcBorders>
              <w:top w:val="nil"/>
              <w:left w:val="nil"/>
              <w:right w:val="nil"/>
            </w:tcBorders>
          </w:tcPr>
          <w:p w14:paraId="33545A86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7A84FE1"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Тимофеев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К.А.</w:t>
            </w:r>
          </w:p>
        </w:tc>
      </w:tr>
      <w:tr w14:paraId="4A6AB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</w:tcPr>
          <w:p w14:paraId="0DE33B8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</w:tcPr>
          <w:p w14:paraId="2BDC920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348B59CE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left w:val="nil"/>
              <w:bottom w:val="nil"/>
              <w:right w:val="nil"/>
            </w:tcBorders>
          </w:tcPr>
          <w:p w14:paraId="5B53D4D0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(группа)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FC6D9B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2C29249C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(подпись, дата)</w:t>
            </w:r>
          </w:p>
        </w:tc>
        <w:tc>
          <w:tcPr>
            <w:tcW w:w="284" w:type="dxa"/>
            <w:vMerge w:val="continue"/>
            <w:tcBorders>
              <w:left w:val="nil"/>
              <w:right w:val="nil"/>
            </w:tcBorders>
          </w:tcPr>
          <w:p w14:paraId="417F4705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B556DB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(И.О. Фамилия)</w:t>
            </w:r>
          </w:p>
        </w:tc>
      </w:tr>
      <w:tr w14:paraId="04DBA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88E6F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курсовой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7571C6FA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</w:tcPr>
          <w:p w14:paraId="416C9261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643B00B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0744C574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continue"/>
            <w:tcBorders>
              <w:left w:val="nil"/>
              <w:right w:val="nil"/>
            </w:tcBorders>
          </w:tcPr>
          <w:p w14:paraId="39E8E1D3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434DFD7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14:paraId="23B5C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99C212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работы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3189A2EC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</w:tcPr>
          <w:p w14:paraId="158B0E59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B460E41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37479793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continue"/>
            <w:tcBorders>
              <w:left w:val="nil"/>
              <w:right w:val="nil"/>
            </w:tcBorders>
          </w:tcPr>
          <w:p w14:paraId="3B7DE29E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6E24C8D"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Батырев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Ю.П.</w:t>
            </w:r>
          </w:p>
        </w:tc>
      </w:tr>
      <w:tr w14:paraId="0EF01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FF9363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0980B14A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</w:tcPr>
          <w:p w14:paraId="3E86C47E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BBDD4E6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left w:val="nil"/>
              <w:bottom w:val="nil"/>
              <w:right w:val="nil"/>
            </w:tcBorders>
          </w:tcPr>
          <w:p w14:paraId="73854F28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(подпись, дата)</w:t>
            </w:r>
          </w:p>
        </w:tc>
        <w:tc>
          <w:tcPr>
            <w:tcW w:w="284" w:type="dxa"/>
            <w:vMerge w:val="continue"/>
            <w:tcBorders>
              <w:left w:val="nil"/>
              <w:bottom w:val="nil"/>
              <w:right w:val="nil"/>
            </w:tcBorders>
          </w:tcPr>
          <w:p w14:paraId="03DE8E3D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left w:val="nil"/>
              <w:bottom w:val="nil"/>
              <w:right w:val="nil"/>
            </w:tcBorders>
          </w:tcPr>
          <w:p w14:paraId="5DBDF2B8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(И.О. Фамилия)</w:t>
            </w:r>
          </w:p>
        </w:tc>
      </w:tr>
      <w:tr w14:paraId="78F263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9F91FD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446E21DF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7ABD5092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</w:tcPr>
          <w:p w14:paraId="06FD434F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329D9CE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0272E324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5BDF8884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15ECBA4F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4FE4B521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5055E87E">
            <w:pPr>
              <w:widowControl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Корнеев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Ф.В.</w:t>
            </w:r>
          </w:p>
        </w:tc>
      </w:tr>
      <w:tr w14:paraId="5FC082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A93473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</w:tcPr>
          <w:p w14:paraId="6EBAEF8E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</w:tcPr>
          <w:p w14:paraId="5BC96A5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23A7D08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auto" w:sz="6" w:space="0"/>
              <w:left w:val="nil"/>
              <w:bottom w:val="nil"/>
              <w:right w:val="nil"/>
            </w:tcBorders>
          </w:tcPr>
          <w:p w14:paraId="0C1D7115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(подпись, дата)</w:t>
            </w: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05F6C152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auto" w:sz="6" w:space="0"/>
              <w:left w:val="nil"/>
              <w:bottom w:val="nil"/>
              <w:right w:val="nil"/>
            </w:tcBorders>
          </w:tcPr>
          <w:p w14:paraId="06CD4A14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(И.О. Фамилия)</w:t>
            </w:r>
          </w:p>
        </w:tc>
      </w:tr>
    </w:tbl>
    <w:p w14:paraId="02D6D862">
      <w:pPr>
        <w:jc w:val="center"/>
        <w:rPr>
          <w:sz w:val="18"/>
          <w:szCs w:val="18"/>
        </w:rPr>
      </w:pPr>
    </w:p>
    <w:p w14:paraId="3285AF0A">
      <w:pPr>
        <w:pStyle w:val="2"/>
        <w:spacing w:before="0" w:line="360" w:lineRule="auto"/>
        <w:jc w:val="both"/>
        <w:outlineLvl w:val="9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1E511A6F">
      <w:pPr>
        <w:jc w:val="center"/>
      </w:pPr>
      <w:r>
        <w:t>Мытищи</w:t>
      </w:r>
      <w:r>
        <w:rPr>
          <w:rFonts w:hint="default"/>
          <w:lang w:val="ru-RU"/>
        </w:rPr>
        <w:t>,</w:t>
      </w:r>
      <w:r>
        <w:t xml:space="preserve"> 2024 г.</w:t>
      </w:r>
    </w:p>
    <w:p w14:paraId="01ABE2F0">
      <w:pPr>
        <w:jc w:val="center"/>
        <w:rPr>
          <w:b/>
          <w:sz w:val="24"/>
          <w:szCs w:val="24"/>
        </w:rPr>
      </w:pPr>
    </w:p>
    <w:p w14:paraId="79D103C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628A0A2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Мытищинский филиал</w:t>
      </w:r>
    </w:p>
    <w:p w14:paraId="64B3A07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Федерального государственного бюджетного образовательного учреждения </w:t>
      </w:r>
    </w:p>
    <w:p w14:paraId="5A20584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25E6EA6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«Московский государственный технический университет имени Н.Э. Баумана</w:t>
      </w:r>
    </w:p>
    <w:p w14:paraId="26BBC9D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(национальный исследовательский университет)»</w:t>
      </w:r>
    </w:p>
    <w:p w14:paraId="0D39FA38">
      <w:pPr>
        <w:pBdr>
          <w:bottom w:val="thinThickSmallGap" w:color="auto" w:sz="24" w:space="1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(МФ МГТУ им. Н.Э. Баумана)</w:t>
      </w:r>
    </w:p>
    <w:p w14:paraId="1E17ED92">
      <w:pPr>
        <w:jc w:val="center"/>
        <w:rPr>
          <w:b/>
          <w:sz w:val="24"/>
          <w:szCs w:val="24"/>
        </w:rPr>
      </w:pPr>
    </w:p>
    <w:p w14:paraId="1701C498">
      <w:pPr>
        <w:ind w:right="1276"/>
        <w:jc w:val="right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744672CF">
      <w:pPr>
        <w:jc w:val="right"/>
        <w:rPr>
          <w:sz w:val="24"/>
          <w:szCs w:val="24"/>
        </w:rPr>
      </w:pPr>
      <w:r>
        <w:rPr>
          <w:sz w:val="24"/>
          <w:szCs w:val="24"/>
        </w:rPr>
        <w:t>Заведующий кафедрой К1</w:t>
      </w:r>
    </w:p>
    <w:p w14:paraId="5973A3D6">
      <w:pPr>
        <w:jc w:val="right"/>
        <w:rPr>
          <w:sz w:val="24"/>
          <w:szCs w:val="24"/>
        </w:rPr>
      </w:pPr>
      <w:r>
        <w:rPr>
          <w:sz w:val="24"/>
          <w:szCs w:val="24"/>
        </w:rPr>
        <w:t>(индекс)</w:t>
      </w:r>
    </w:p>
    <w:p w14:paraId="11F10796">
      <w:pPr>
        <w:jc w:val="right"/>
        <w:rPr>
          <w:sz w:val="24"/>
          <w:szCs w:val="24"/>
        </w:rPr>
      </w:pPr>
      <w:r>
        <w:rPr>
          <w:sz w:val="24"/>
          <w:szCs w:val="24"/>
        </w:rPr>
        <w:t>______________  Беляев М.Ю.</w:t>
      </w:r>
    </w:p>
    <w:p w14:paraId="6186311D">
      <w:pPr>
        <w:jc w:val="right"/>
        <w:rPr>
          <w:sz w:val="24"/>
          <w:szCs w:val="24"/>
        </w:rPr>
      </w:pPr>
      <w:r>
        <w:rPr>
          <w:sz w:val="24"/>
          <w:szCs w:val="24"/>
        </w:rPr>
        <w:t>(И.О. Фамилия)</w:t>
      </w:r>
    </w:p>
    <w:p w14:paraId="74170763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« _____ » ______________ 20___ г.</w:t>
      </w:r>
    </w:p>
    <w:p w14:paraId="328369B6">
      <w:pPr>
        <w:pStyle w:val="151"/>
        <w:widowControl/>
        <w:rPr>
          <w:snapToGrid/>
          <w:sz w:val="6"/>
          <w:szCs w:val="12"/>
        </w:rPr>
      </w:pPr>
    </w:p>
    <w:p w14:paraId="767B319F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F2B9E0A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выполнение курсовой работы</w:t>
      </w:r>
    </w:p>
    <w:tbl>
      <w:tblPr>
        <w:tblStyle w:val="118"/>
        <w:tblW w:w="10204" w:type="dxa"/>
        <w:tblInd w:w="-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"/>
        <w:gridCol w:w="1803"/>
        <w:gridCol w:w="7651"/>
        <w:gridCol w:w="569"/>
      </w:tblGrid>
      <w:tr w14:paraId="56C000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69" w:type="dxa"/>
        </w:trPr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5ADA71">
            <w:pPr>
              <w:widowControl w:val="0"/>
              <w:ind w:left="57"/>
              <w:jc w:val="both"/>
              <w:rPr>
                <w:sz w:val="24"/>
                <w:szCs w:val="24"/>
              </w:rPr>
            </w:pPr>
            <w:bookmarkStart w:id="0" w:name="_Hlk155370562"/>
            <w:r>
              <w:rPr>
                <w:sz w:val="24"/>
                <w:szCs w:val="24"/>
              </w:rPr>
              <w:t>по дисциплине:</w:t>
            </w:r>
          </w:p>
        </w:tc>
        <w:tc>
          <w:tcPr>
            <w:tcW w:w="7651" w:type="dxa"/>
            <w:tcBorders>
              <w:top w:val="nil"/>
              <w:left w:val="nil"/>
              <w:right w:val="nil"/>
            </w:tcBorders>
          </w:tcPr>
          <w:p w14:paraId="737B2825">
            <w:pPr>
              <w:widowControl w:val="0"/>
              <w:ind w:left="-107"/>
              <w:jc w:val="both"/>
              <w:rPr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Системы управления базами данных</w:t>
            </w:r>
          </w:p>
        </w:tc>
      </w:tr>
      <w:tr w14:paraId="5CA0A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69" w:type="dxa"/>
        </w:trPr>
        <w:tc>
          <w:tcPr>
            <w:tcW w:w="19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D8C649">
            <w:pPr>
              <w:widowControl w:val="0"/>
              <w:ind w:left="5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7651" w:type="dxa"/>
            <w:tcBorders>
              <w:top w:val="nil"/>
              <w:left w:val="nil"/>
              <w:right w:val="nil"/>
            </w:tcBorders>
          </w:tcPr>
          <w:p w14:paraId="263BBBCF">
            <w:pPr>
              <w:widowControl w:val="0"/>
              <w:ind w:left="-8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К</w:t>
            </w:r>
            <w:r>
              <w:rPr>
                <w:rFonts w:hint="default"/>
                <w:sz w:val="24"/>
                <w:szCs w:val="24"/>
                <w:lang w:val="ru-RU"/>
              </w:rPr>
              <w:t>1-61Б</w:t>
            </w:r>
          </w:p>
        </w:tc>
      </w:tr>
      <w:tr w14:paraId="18EA1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81" w:type="dxa"/>
        </w:trPr>
        <w:tc>
          <w:tcPr>
            <w:tcW w:w="1002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1F4015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(Фамилия, имя, отчество)</w:t>
            </w:r>
          </w:p>
        </w:tc>
      </w:tr>
      <w:tr w14:paraId="79D4A0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9" w:type="dxa"/>
        </w:trPr>
        <w:tc>
          <w:tcPr>
            <w:tcW w:w="9454" w:type="dxa"/>
            <w:gridSpan w:val="2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518BC36A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Тема курсовой работы: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Разработ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прикладно</w:t>
            </w:r>
            <w:r>
              <w:rPr>
                <w:rFonts w:cs="Times New Roman"/>
                <w:sz w:val="24"/>
                <w:szCs w:val="24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программно</w:t>
            </w:r>
            <w:r>
              <w:rPr>
                <w:rFonts w:cs="Times New Roman"/>
                <w:sz w:val="24"/>
                <w:szCs w:val="24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обеспечени</w:t>
            </w:r>
            <w:r>
              <w:rPr>
                <w:rFonts w:cs="Times New Roman"/>
                <w:sz w:val="24"/>
                <w:szCs w:val="24"/>
                <w:lang w:eastAsia="ru-RU"/>
              </w:rPr>
              <w:t>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деятельности </w:t>
            </w:r>
          </w:p>
        </w:tc>
      </w:tr>
      <w:tr w14:paraId="1D0392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9" w:type="dxa"/>
        </w:trPr>
        <w:tc>
          <w:tcPr>
            <w:tcW w:w="9454" w:type="dxa"/>
            <w:gridSpan w:val="2"/>
            <w:tcBorders>
              <w:top w:val="single" w:color="auto" w:sz="6" w:space="0"/>
              <w:left w:val="nil"/>
              <w:bottom w:val="single" w:color="auto" w:sz="6" w:space="0"/>
              <w:right w:val="nil"/>
            </w:tcBorders>
          </w:tcPr>
          <w:p w14:paraId="48DE8E3D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отдела </w:t>
            </w:r>
            <w:r>
              <w:rPr>
                <w:rFonts w:cs="Times New Roman"/>
                <w:sz w:val="24"/>
                <w:szCs w:val="24"/>
                <w:lang w:eastAsia="ru-RU"/>
              </w:rPr>
              <w:t>учёта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квартир "Бюро технической инвентаризации"</w:t>
            </w:r>
          </w:p>
        </w:tc>
      </w:tr>
      <w:tr w14:paraId="00B2B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9" w:type="dxa"/>
        </w:trPr>
        <w:tc>
          <w:tcPr>
            <w:tcW w:w="9454" w:type="dxa"/>
            <w:gridSpan w:val="2"/>
            <w:tcBorders>
              <w:top w:val="single" w:color="auto" w:sz="6" w:space="0"/>
              <w:left w:val="nil"/>
              <w:right w:val="nil"/>
            </w:tcBorders>
          </w:tcPr>
          <w:p w14:paraId="260DF668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bookmarkEnd w:id="0"/>
    </w:tbl>
    <w:p w14:paraId="6D30B777">
      <w:pPr>
        <w:jc w:val="both"/>
        <w:rPr>
          <w:sz w:val="24"/>
          <w:szCs w:val="24"/>
        </w:rPr>
      </w:pPr>
      <w:r>
        <w:rPr>
          <w:sz w:val="24"/>
          <w:szCs w:val="24"/>
        </w:rPr>
        <w:t>Направленность КР (учебная, исследовательская, практическая, производственная, др.)</w:t>
      </w:r>
    </w:p>
    <w:tbl>
      <w:tblPr>
        <w:tblStyle w:val="118"/>
        <w:tblW w:w="9640" w:type="dxa"/>
        <w:tblInd w:w="-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"/>
        <w:gridCol w:w="5495"/>
        <w:gridCol w:w="4003"/>
      </w:tblGrid>
      <w:tr w14:paraId="410DA9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00FB3ADC">
            <w:pPr>
              <w:widowControl w:val="0"/>
              <w:ind w:left="-10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14:paraId="6D4674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18E03B0F">
            <w:pPr>
              <w:widowControl w:val="0"/>
              <w:ind w:left="-107"/>
              <w:jc w:val="both"/>
              <w:rPr>
                <w:sz w:val="24"/>
                <w:szCs w:val="24"/>
              </w:rPr>
            </w:pPr>
          </w:p>
        </w:tc>
      </w:tr>
      <w:tr w14:paraId="484F74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3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256663">
            <w:pPr>
              <w:widowControl w:val="0"/>
              <w:ind w:left="34" w:righ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Источник тематики (кафедра, предприятие, НИР):</w:t>
            </w:r>
          </w:p>
        </w:tc>
        <w:tc>
          <w:tcPr>
            <w:tcW w:w="4003" w:type="dxa"/>
            <w:tcBorders>
              <w:top w:val="nil"/>
              <w:left w:val="nil"/>
              <w:right w:val="nil"/>
            </w:tcBorders>
          </w:tcPr>
          <w:p w14:paraId="69D5C0B9">
            <w:pPr>
              <w:widowControl w:val="0"/>
              <w:ind w:left="-10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кафедра К1</w:t>
            </w:r>
          </w:p>
        </w:tc>
      </w:tr>
      <w:tr w14:paraId="2B9277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  <w:vAlign w:val="top"/>
          </w:tcPr>
          <w:p w14:paraId="6F40FF63">
            <w:pPr>
              <w:widowControl w:val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Разработать прикладное программное обеспечение деятельности отдела учета квартир </w:t>
            </w:r>
          </w:p>
        </w:tc>
      </w:tr>
      <w:tr w14:paraId="389198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5CBF78FE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"Бюро технической инвентаризации"</w:t>
            </w:r>
          </w:p>
        </w:tc>
      </w:tr>
      <w:tr w14:paraId="64AC1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3F3EBB81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tr w14:paraId="3E259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2D089AC0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tr w14:paraId="2C7A28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680BEC6E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Оформление курсовой работы: </w:t>
            </w:r>
          </w:p>
        </w:tc>
      </w:tr>
      <w:tr w14:paraId="6834DC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657C2F71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tr w14:paraId="582898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right w:val="nil"/>
            </w:tcBorders>
          </w:tcPr>
          <w:p w14:paraId="4EF2EADA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</w:tbl>
    <w:p w14:paraId="06AE8D6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Расчетно-пояснительная записка (Отчет по КР) на </w:t>
      </w:r>
      <w:r>
        <w:rPr>
          <w:rFonts w:hint="default"/>
          <w:sz w:val="24"/>
          <w:szCs w:val="24"/>
          <w:lang w:val="ru-RU"/>
        </w:rPr>
        <w:t xml:space="preserve">10 </w:t>
      </w:r>
      <w:r>
        <w:rPr>
          <w:sz w:val="24"/>
          <w:szCs w:val="24"/>
        </w:rPr>
        <w:t xml:space="preserve"> листах формата А4.</w:t>
      </w:r>
    </w:p>
    <w:tbl>
      <w:tblPr>
        <w:tblStyle w:val="118"/>
        <w:tblW w:w="9640" w:type="dxa"/>
        <w:tblInd w:w="-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"/>
        <w:gridCol w:w="2410"/>
        <w:gridCol w:w="7088"/>
      </w:tblGrid>
      <w:tr w14:paraId="6B5DD9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7173324E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tr w14:paraId="494C4E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98" w:type="dxa"/>
            <w:gridSpan w:val="2"/>
            <w:tcBorders>
              <w:top w:val="single" w:color="auto" w:sz="6" w:space="0"/>
              <w:left w:val="nil"/>
              <w:right w:val="nil"/>
            </w:tcBorders>
          </w:tcPr>
          <w:p w14:paraId="0C483600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  <w:tr w14:paraId="7AFA3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F7610F">
            <w:pPr>
              <w:widowControl w:val="0"/>
              <w:ind w:left="2824" w:leftChars="23" w:hanging="2760" w:hangingChars="1150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Дата выдачи задания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7088" w:type="dxa"/>
            <w:tcBorders>
              <w:top w:val="nil"/>
              <w:left w:val="nil"/>
              <w:right w:val="nil"/>
            </w:tcBorders>
          </w:tcPr>
          <w:p w14:paraId="295347E7">
            <w:pPr>
              <w:widowControl w:val="0"/>
              <w:ind w:left="-107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01.02.24</w:t>
            </w:r>
          </w:p>
        </w:tc>
      </w:tr>
    </w:tbl>
    <w:p w14:paraId="67480E62">
      <w:pPr>
        <w:jc w:val="both"/>
        <w:rPr>
          <w:sz w:val="24"/>
          <w:szCs w:val="24"/>
        </w:rPr>
      </w:pPr>
    </w:p>
    <w:tbl>
      <w:tblPr>
        <w:tblStyle w:val="118"/>
        <w:tblW w:w="9613" w:type="dxa"/>
        <w:tblInd w:w="-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7"/>
        <w:gridCol w:w="284"/>
        <w:gridCol w:w="1532"/>
        <w:gridCol w:w="284"/>
        <w:gridCol w:w="2126"/>
        <w:gridCol w:w="284"/>
        <w:gridCol w:w="2126"/>
      </w:tblGrid>
      <w:tr w14:paraId="098B5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5097FA89">
            <w:pPr>
              <w:widowControl w:val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Руководитель курсовой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1733F38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6D4D454C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8685B7C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668A8D05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C50E503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E8904">
            <w:pPr>
              <w:widowControl w:val="0"/>
              <w:jc w:val="both"/>
              <w:rPr>
                <w:sz w:val="24"/>
                <w:szCs w:val="24"/>
              </w:rPr>
            </w:pPr>
          </w:p>
        </w:tc>
      </w:tr>
      <w:tr w14:paraId="150FEA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0D83A81">
            <w:pPr>
              <w:widowControl w:val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работы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2494905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10831CB6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0F12812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E9AE5A0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6767EF9B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19600E43"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Батырев</w:t>
            </w: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 xml:space="preserve"> Ю.П.</w:t>
            </w:r>
          </w:p>
        </w:tc>
      </w:tr>
      <w:tr w14:paraId="6281B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EB602A3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78FF930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79577555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B3D485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left w:val="nil"/>
              <w:bottom w:val="nil"/>
              <w:right w:val="nil"/>
            </w:tcBorders>
          </w:tcPr>
          <w:p w14:paraId="690D4B95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(подпись, дата)</w:t>
            </w: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3E197762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left w:val="nil"/>
              <w:bottom w:val="nil"/>
              <w:right w:val="nil"/>
            </w:tcBorders>
          </w:tcPr>
          <w:p w14:paraId="7205C5C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(И.О. Фамилия)</w:t>
            </w:r>
          </w:p>
        </w:tc>
      </w:tr>
      <w:tr w14:paraId="1CFACB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24A5A8A1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0242FD76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F024A98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75F481EF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029A110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1814CABE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70B28C06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0CB2BA71">
            <w:pPr>
              <w:widowControl w:val="0"/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color="auto" w:sz="6" w:space="0"/>
              <w:right w:val="nil"/>
            </w:tcBorders>
          </w:tcPr>
          <w:p w14:paraId="3FA7490F">
            <w:pPr>
              <w:widowControl w:val="0"/>
              <w:jc w:val="both"/>
              <w:rPr>
                <w:sz w:val="24"/>
                <w:szCs w:val="24"/>
              </w:rPr>
            </w:pPr>
          </w:p>
          <w:p w14:paraId="0FAA8D48">
            <w:pPr>
              <w:widowControl w:val="0"/>
              <w:jc w:val="center"/>
              <w:rPr>
                <w:rFonts w:hint="default"/>
                <w:b/>
                <w:bCs/>
                <w:sz w:val="24"/>
                <w:szCs w:val="24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24"/>
                <w:lang w:val="ru-RU"/>
              </w:rPr>
              <w:t>Тимофеев К.А.</w:t>
            </w:r>
          </w:p>
        </w:tc>
      </w:tr>
      <w:tr w14:paraId="55313E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5C6D91C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27F0504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0DF0565A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82D83C0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color="auto" w:sz="6" w:space="0"/>
              <w:left w:val="nil"/>
              <w:bottom w:val="nil"/>
              <w:right w:val="nil"/>
            </w:tcBorders>
          </w:tcPr>
          <w:p w14:paraId="65243A6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(подпись, дата)</w:t>
            </w:r>
          </w:p>
        </w:tc>
        <w:tc>
          <w:tcPr>
            <w:tcW w:w="284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 w14:paraId="39E1A9EF">
            <w:pPr>
              <w:widowControl w:val="0"/>
              <w:jc w:val="center"/>
              <w:rPr>
                <w:sz w:val="24"/>
                <w:szCs w:val="24"/>
                <w:highlight w:val="green"/>
              </w:rPr>
            </w:pPr>
          </w:p>
        </w:tc>
        <w:tc>
          <w:tcPr>
            <w:tcW w:w="2126" w:type="dxa"/>
            <w:tcBorders>
              <w:top w:val="single" w:color="auto" w:sz="6" w:space="0"/>
              <w:left w:val="nil"/>
              <w:bottom w:val="nil"/>
              <w:right w:val="nil"/>
            </w:tcBorders>
          </w:tcPr>
          <w:p w14:paraId="2140FCDC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(И.О. Фамилия)</w:t>
            </w:r>
          </w:p>
        </w:tc>
      </w:tr>
    </w:tbl>
    <w:p w14:paraId="5D4688CB">
      <w:pPr>
        <w:jc w:val="center"/>
        <w:rPr>
          <w:sz w:val="24"/>
          <w:szCs w:val="24"/>
        </w:rPr>
      </w:pPr>
    </w:p>
    <w:p w14:paraId="55388C2A">
      <w:pPr>
        <w:jc w:val="center"/>
        <w:rPr>
          <w:b/>
        </w:rPr>
      </w:pPr>
      <w:r>
        <w:rPr>
          <w:b/>
        </w:rPr>
        <w:br w:type="page"/>
      </w:r>
    </w:p>
    <w:p w14:paraId="60282E5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00858E0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Мытищинский филиал</w:t>
      </w:r>
    </w:p>
    <w:p w14:paraId="1EA669A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Федерального государственного бюджетного образовательного учреждения </w:t>
      </w:r>
    </w:p>
    <w:p w14:paraId="712FED9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6693231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«Московский государственный технический университет имени Н.Э. Баумана</w:t>
      </w:r>
    </w:p>
    <w:p w14:paraId="35B5C47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(национальный исследовательский университет)»</w:t>
      </w:r>
    </w:p>
    <w:p w14:paraId="193F7316">
      <w:pPr>
        <w:pBdr>
          <w:bottom w:val="thinThickSmallGap" w:color="auto" w:sz="24" w:space="1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(МФ МГТУ им. Н.Э. Баумана)</w:t>
      </w:r>
    </w:p>
    <w:p w14:paraId="41008AED">
      <w:pPr>
        <w:pStyle w:val="152"/>
        <w:ind w:firstLine="0"/>
        <w:jc w:val="center"/>
        <w:rPr>
          <w:b/>
          <w:bCs/>
          <w:sz w:val="40"/>
          <w:szCs w:val="28"/>
        </w:rPr>
      </w:pPr>
    </w:p>
    <w:p w14:paraId="339FCD50">
      <w:pPr>
        <w:pStyle w:val="152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КАЛЕНДАРНЫЙ ПЛАН</w:t>
      </w:r>
    </w:p>
    <w:p w14:paraId="14944677">
      <w:pPr>
        <w:pStyle w:val="15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на выполнение курсовой работы</w:t>
      </w:r>
    </w:p>
    <w:p w14:paraId="45BBE181">
      <w:pPr>
        <w:pStyle w:val="153"/>
        <w:rPr>
          <w:rFonts w:ascii="Times New Roman" w:hAnsi="Times New Roman"/>
          <w:sz w:val="14"/>
          <w:szCs w:val="8"/>
        </w:rPr>
      </w:pPr>
    </w:p>
    <w:tbl>
      <w:tblPr>
        <w:tblStyle w:val="118"/>
        <w:tblW w:w="10342" w:type="dxa"/>
        <w:tblInd w:w="-1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"/>
        <w:gridCol w:w="1804"/>
        <w:gridCol w:w="7796"/>
        <w:gridCol w:w="561"/>
      </w:tblGrid>
      <w:tr w14:paraId="686AB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61" w:type="dxa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E75887">
            <w:pPr>
              <w:widowControl w:val="0"/>
              <w:ind w:left="57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 дисциплине: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      </w:t>
            </w:r>
          </w:p>
        </w:tc>
        <w:tc>
          <w:tcPr>
            <w:tcW w:w="7796" w:type="dxa"/>
            <w:tcBorders>
              <w:top w:val="nil"/>
              <w:left w:val="nil"/>
              <w:right w:val="nil"/>
            </w:tcBorders>
          </w:tcPr>
          <w:p w14:paraId="3C3C17D2">
            <w:pPr>
              <w:widowControl w:val="0"/>
              <w:ind w:left="-107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Системы управления базами данных</w:t>
            </w:r>
          </w:p>
        </w:tc>
      </w:tr>
      <w:tr w14:paraId="2EF8DA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61" w:type="dxa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7C3382">
            <w:pPr>
              <w:widowControl w:val="0"/>
              <w:ind w:left="57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Студент группы</w:t>
            </w:r>
            <w:r>
              <w:rPr>
                <w:rFonts w:hint="default"/>
                <w:sz w:val="24"/>
                <w:szCs w:val="24"/>
                <w:lang w:val="ru-RU"/>
              </w:rPr>
              <w:t>:</w:t>
            </w:r>
          </w:p>
        </w:tc>
        <w:tc>
          <w:tcPr>
            <w:tcW w:w="7796" w:type="dxa"/>
            <w:tcBorders>
              <w:top w:val="nil"/>
              <w:left w:val="nil"/>
              <w:right w:val="nil"/>
            </w:tcBorders>
          </w:tcPr>
          <w:p w14:paraId="10FFF25C">
            <w:pPr>
              <w:widowControl w:val="0"/>
              <w:ind w:left="-107"/>
              <w:jc w:val="both"/>
              <w:rPr>
                <w:sz w:val="24"/>
                <w:szCs w:val="24"/>
                <w:lang w:val="ru-RU"/>
              </w:rPr>
            </w:pPr>
          </w:p>
          <w:p w14:paraId="7ED0E547">
            <w:pPr>
              <w:widowControl w:val="0"/>
              <w:ind w:left="-107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</w:t>
            </w:r>
            <w:r>
              <w:rPr>
                <w:rFonts w:hint="default"/>
                <w:sz w:val="24"/>
                <w:szCs w:val="24"/>
                <w:lang w:val="ru-RU"/>
              </w:rPr>
              <w:t>1-61Б</w:t>
            </w:r>
          </w:p>
        </w:tc>
      </w:tr>
      <w:tr w14:paraId="1C6C0C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81" w:type="dxa"/>
        </w:trPr>
        <w:tc>
          <w:tcPr>
            <w:tcW w:w="101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D38398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(Фамилия, имя, отчество)</w:t>
            </w:r>
          </w:p>
        </w:tc>
      </w:tr>
      <w:tr w14:paraId="3FD306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1" w:type="dxa"/>
        </w:trPr>
        <w:tc>
          <w:tcPr>
            <w:tcW w:w="9600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9306017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Тема курсовой работы: </w:t>
            </w:r>
          </w:p>
          <w:p w14:paraId="4593528F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Разработ</w:t>
            </w:r>
            <w:r>
              <w:rPr>
                <w:rFonts w:cs="Times New Roman"/>
                <w:sz w:val="24"/>
                <w:szCs w:val="24"/>
                <w:lang w:eastAsia="ru-RU"/>
              </w:rPr>
              <w:t>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прикладно</w:t>
            </w:r>
            <w:r>
              <w:rPr>
                <w:rFonts w:cs="Times New Roman"/>
                <w:sz w:val="24"/>
                <w:szCs w:val="24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программно</w:t>
            </w:r>
            <w:r>
              <w:rPr>
                <w:rFonts w:cs="Times New Roman"/>
                <w:sz w:val="24"/>
                <w:szCs w:val="24"/>
                <w:lang w:eastAsia="ru-RU"/>
              </w:rPr>
              <w:t>го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обеспечени</w:t>
            </w:r>
            <w:r>
              <w:rPr>
                <w:rFonts w:cs="Times New Roman"/>
                <w:sz w:val="24"/>
                <w:szCs w:val="24"/>
                <w:lang w:eastAsia="ru-RU"/>
              </w:rPr>
              <w:t>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деятельности отдела учета квартир </w:t>
            </w:r>
          </w:p>
        </w:tc>
      </w:tr>
      <w:tr w14:paraId="781C33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1" w:type="dxa"/>
        </w:trPr>
        <w:tc>
          <w:tcPr>
            <w:tcW w:w="960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17B0E3B4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"Бюро технической инвентаризации"</w:t>
            </w:r>
          </w:p>
        </w:tc>
      </w:tr>
      <w:tr w14:paraId="18285A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181" w:type="dxa"/>
          <w:wAfter w:w="561" w:type="dxa"/>
        </w:trPr>
        <w:tc>
          <w:tcPr>
            <w:tcW w:w="9600" w:type="dxa"/>
            <w:gridSpan w:val="2"/>
            <w:tcBorders>
              <w:top w:val="single" w:color="auto" w:sz="4" w:space="0"/>
              <w:left w:val="nil"/>
              <w:right w:val="nil"/>
            </w:tcBorders>
          </w:tcPr>
          <w:p w14:paraId="28386FDE">
            <w:pPr>
              <w:widowControl w:val="0"/>
              <w:ind w:left="-108"/>
              <w:jc w:val="both"/>
              <w:rPr>
                <w:sz w:val="24"/>
                <w:szCs w:val="24"/>
              </w:rPr>
            </w:pPr>
          </w:p>
        </w:tc>
      </w:tr>
    </w:tbl>
    <w:p w14:paraId="7393FC22">
      <w:pPr>
        <w:pStyle w:val="153"/>
        <w:jc w:val="left"/>
        <w:rPr>
          <w:rFonts w:ascii="Times New Roman" w:hAnsi="Times New Roman"/>
          <w:sz w:val="24"/>
          <w:szCs w:val="24"/>
        </w:rPr>
      </w:pPr>
    </w:p>
    <w:tbl>
      <w:tblPr>
        <w:tblStyle w:val="12"/>
        <w:tblW w:w="9721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40" w:type="dxa"/>
          <w:bottom w:w="0" w:type="dxa"/>
          <w:right w:w="40" w:type="dxa"/>
        </w:tblCellMar>
      </w:tblPr>
      <w:tblGrid>
        <w:gridCol w:w="540"/>
        <w:gridCol w:w="3424"/>
        <w:gridCol w:w="1273"/>
        <w:gridCol w:w="1276"/>
        <w:gridCol w:w="1701"/>
        <w:gridCol w:w="1507"/>
      </w:tblGrid>
      <w:tr w14:paraId="4551D22D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564" w:hRule="exact"/>
          <w:jc w:val="center"/>
        </w:trPr>
        <w:tc>
          <w:tcPr>
            <w:tcW w:w="540" w:type="dxa"/>
            <w:vMerge w:val="restart"/>
            <w:vAlign w:val="center"/>
          </w:tcPr>
          <w:p w14:paraId="6EC57ACB">
            <w:pPr>
              <w:pStyle w:val="152"/>
              <w:ind w:hanging="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3424" w:type="dxa"/>
            <w:vMerge w:val="restart"/>
            <w:vAlign w:val="center"/>
          </w:tcPr>
          <w:p w14:paraId="2904A3A6">
            <w:pPr>
              <w:pStyle w:val="152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Наименование этапов </w:t>
            </w:r>
            <w:r>
              <w:rPr>
                <w:b/>
                <w:sz w:val="24"/>
                <w:szCs w:val="24"/>
              </w:rPr>
              <w:br w:type="textWrapping"/>
            </w:r>
            <w:r>
              <w:rPr>
                <w:b/>
                <w:sz w:val="24"/>
                <w:szCs w:val="24"/>
              </w:rPr>
              <w:t>курсовой работы</w:t>
            </w:r>
          </w:p>
        </w:tc>
        <w:tc>
          <w:tcPr>
            <w:tcW w:w="2549" w:type="dxa"/>
            <w:gridSpan w:val="2"/>
            <w:vAlign w:val="center"/>
          </w:tcPr>
          <w:p w14:paraId="36ED90CC">
            <w:pPr>
              <w:pStyle w:val="152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Сроки выполнения </w:t>
            </w:r>
          </w:p>
          <w:p w14:paraId="3206F258">
            <w:pPr>
              <w:pStyle w:val="152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этапов</w:t>
            </w:r>
          </w:p>
        </w:tc>
        <w:tc>
          <w:tcPr>
            <w:tcW w:w="3208" w:type="dxa"/>
            <w:gridSpan w:val="2"/>
            <w:vAlign w:val="center"/>
          </w:tcPr>
          <w:p w14:paraId="4F8BE80B">
            <w:pPr>
              <w:pStyle w:val="152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Отметка о выполнении</w:t>
            </w:r>
          </w:p>
        </w:tc>
      </w:tr>
      <w:tr w14:paraId="7464AAB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269" w:hRule="exact"/>
          <w:jc w:val="center"/>
        </w:trPr>
        <w:tc>
          <w:tcPr>
            <w:tcW w:w="540" w:type="dxa"/>
            <w:vMerge w:val="continue"/>
            <w:vAlign w:val="center"/>
          </w:tcPr>
          <w:p w14:paraId="6EF8DC91">
            <w:pPr>
              <w:pStyle w:val="152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Merge w:val="continue"/>
            <w:vAlign w:val="center"/>
          </w:tcPr>
          <w:p w14:paraId="5C3286CF">
            <w:pPr>
              <w:pStyle w:val="152"/>
              <w:jc w:val="center"/>
              <w:rPr>
                <w:sz w:val="24"/>
                <w:szCs w:val="24"/>
              </w:rPr>
            </w:pPr>
          </w:p>
        </w:tc>
        <w:tc>
          <w:tcPr>
            <w:tcW w:w="1273" w:type="dxa"/>
            <w:vAlign w:val="center"/>
          </w:tcPr>
          <w:p w14:paraId="196A8ED7">
            <w:pPr>
              <w:pStyle w:val="152"/>
              <w:ind w:firstLine="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план</w:t>
            </w:r>
          </w:p>
        </w:tc>
        <w:tc>
          <w:tcPr>
            <w:tcW w:w="1276" w:type="dxa"/>
            <w:vAlign w:val="center"/>
          </w:tcPr>
          <w:p w14:paraId="27F68734">
            <w:pPr>
              <w:pStyle w:val="152"/>
              <w:ind w:firstLine="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факт</w:t>
            </w:r>
          </w:p>
        </w:tc>
        <w:tc>
          <w:tcPr>
            <w:tcW w:w="1701" w:type="dxa"/>
            <w:vAlign w:val="center"/>
          </w:tcPr>
          <w:p w14:paraId="37AD991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Руководитель КР</w:t>
            </w:r>
          </w:p>
        </w:tc>
        <w:tc>
          <w:tcPr>
            <w:tcW w:w="1507" w:type="dxa"/>
            <w:vAlign w:val="center"/>
          </w:tcPr>
          <w:p w14:paraId="19D751A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Куратор</w:t>
            </w:r>
          </w:p>
        </w:tc>
      </w:tr>
      <w:tr w14:paraId="424A9CB1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51" w:hRule="exact"/>
          <w:jc w:val="center"/>
        </w:trPr>
        <w:tc>
          <w:tcPr>
            <w:tcW w:w="540" w:type="dxa"/>
            <w:vAlign w:val="center"/>
          </w:tcPr>
          <w:p w14:paraId="54F62504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4CC74334">
            <w:pPr>
              <w:pStyle w:val="153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Задание на выполнение курсовой</w:t>
            </w:r>
          </w:p>
          <w:p w14:paraId="01F6F215">
            <w:pPr>
              <w:pStyle w:val="153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работы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center"/>
          </w:tcPr>
          <w:p w14:paraId="34CA46A5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01.02.24</w:t>
            </w:r>
          </w:p>
        </w:tc>
        <w:tc>
          <w:tcPr>
            <w:tcW w:w="1276" w:type="dxa"/>
            <w:noWrap/>
            <w:tcMar>
              <w:left w:w="0" w:type="dxa"/>
              <w:right w:w="0" w:type="dxa"/>
            </w:tcMar>
            <w:vAlign w:val="center"/>
          </w:tcPr>
          <w:p w14:paraId="4F050560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01.02.24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0EAC2120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40D18E3D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</w:tr>
      <w:tr w14:paraId="70013FD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36" w:hRule="exact"/>
          <w:jc w:val="center"/>
        </w:trPr>
        <w:tc>
          <w:tcPr>
            <w:tcW w:w="540" w:type="dxa"/>
            <w:vAlign w:val="center"/>
          </w:tcPr>
          <w:p w14:paraId="436A06AC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558EBC31">
            <w:pPr>
              <w:pStyle w:val="152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модуль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bottom"/>
          </w:tcPr>
          <w:p w14:paraId="2C62B553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0E0C1D7C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01.04.24</w:t>
            </w:r>
          </w:p>
          <w:p w14:paraId="64548044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______________________________________________________________________________________</w:t>
            </w:r>
          </w:p>
          <w:p w14:paraId="41A4B980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Планируемая дата</w:t>
            </w:r>
          </w:p>
        </w:tc>
        <w:tc>
          <w:tcPr>
            <w:tcW w:w="1276" w:type="dxa"/>
            <w:noWrap/>
            <w:tcMar>
              <w:left w:w="0" w:type="dxa"/>
              <w:right w:w="0" w:type="dxa"/>
            </w:tcMar>
            <w:vAlign w:val="center"/>
          </w:tcPr>
          <w:p w14:paraId="676D4A26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01.04.24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66C28E29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09E9F8FA">
            <w:pPr>
              <w:pStyle w:val="152"/>
              <w:jc w:val="center"/>
              <w:rPr>
                <w:iCs/>
                <w:sz w:val="24"/>
                <w:szCs w:val="24"/>
              </w:rPr>
            </w:pPr>
          </w:p>
        </w:tc>
      </w:tr>
      <w:tr w14:paraId="79D891F8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51" w:hRule="exact"/>
          <w:jc w:val="center"/>
        </w:trPr>
        <w:tc>
          <w:tcPr>
            <w:tcW w:w="540" w:type="dxa"/>
            <w:vAlign w:val="center"/>
          </w:tcPr>
          <w:p w14:paraId="7AFA538C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7064103A">
            <w:pPr>
              <w:pStyle w:val="152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модуль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bottom"/>
          </w:tcPr>
          <w:p w14:paraId="775BD28D">
            <w:pPr>
              <w:pStyle w:val="152"/>
              <w:ind w:firstLine="0"/>
              <w:jc w:val="both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17B16E25">
            <w:pPr>
              <w:pStyle w:val="152"/>
              <w:pBdr>
                <w:bottom w:val="single" w:color="auto" w:sz="12" w:space="0"/>
              </w:pBdr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01.05.24</w:t>
            </w:r>
          </w:p>
          <w:p w14:paraId="2F22B9EA">
            <w:pPr>
              <w:pStyle w:val="152"/>
              <w:pBdr>
                <w:bottom w:val="single" w:color="auto" w:sz="12" w:space="0"/>
              </w:pBdr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24BD056F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</w:p>
          <w:p w14:paraId="0CDB51EB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_________________________________________________________________________________</w:t>
            </w:r>
          </w:p>
          <w:p w14:paraId="36158968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Планируемая дата</w:t>
            </w:r>
          </w:p>
        </w:tc>
        <w:tc>
          <w:tcPr>
            <w:tcW w:w="1276" w:type="dxa"/>
            <w:noWrap/>
            <w:tcMar>
              <w:left w:w="0" w:type="dxa"/>
              <w:right w:w="0" w:type="dxa"/>
            </w:tcMar>
            <w:vAlign w:val="center"/>
          </w:tcPr>
          <w:p w14:paraId="73451F6A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01.05.24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3DD30E09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5556B131">
            <w:pPr>
              <w:pStyle w:val="152"/>
              <w:jc w:val="center"/>
              <w:rPr>
                <w:iCs/>
                <w:sz w:val="24"/>
                <w:szCs w:val="24"/>
              </w:rPr>
            </w:pPr>
          </w:p>
        </w:tc>
      </w:tr>
      <w:tr w14:paraId="4B9B5D2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51" w:hRule="exact"/>
          <w:jc w:val="center"/>
        </w:trPr>
        <w:tc>
          <w:tcPr>
            <w:tcW w:w="540" w:type="dxa"/>
            <w:vAlign w:val="center"/>
          </w:tcPr>
          <w:p w14:paraId="0464C9E3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29A1C76F">
            <w:pPr>
              <w:pStyle w:val="152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Оформление РПЗ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bottom"/>
          </w:tcPr>
          <w:p w14:paraId="607F128D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7B022693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01.06.24</w:t>
            </w:r>
          </w:p>
          <w:p w14:paraId="1C8EC247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______________________________________________________________________________________</w:t>
            </w:r>
          </w:p>
          <w:p w14:paraId="69A0BBC9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Планируемая дата</w:t>
            </w:r>
          </w:p>
        </w:tc>
        <w:tc>
          <w:tcPr>
            <w:tcW w:w="127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</w:tcPr>
          <w:p w14:paraId="565110B2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01.06.24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7EFA4E1C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2AB0618E">
            <w:pPr>
              <w:pStyle w:val="152"/>
              <w:jc w:val="center"/>
              <w:rPr>
                <w:iCs/>
                <w:sz w:val="24"/>
                <w:szCs w:val="24"/>
              </w:rPr>
            </w:pPr>
          </w:p>
        </w:tc>
      </w:tr>
      <w:tr w14:paraId="3ACA07FA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51" w:hRule="exact"/>
          <w:jc w:val="center"/>
        </w:trPr>
        <w:tc>
          <w:tcPr>
            <w:tcW w:w="540" w:type="dxa"/>
            <w:vAlign w:val="center"/>
          </w:tcPr>
          <w:p w14:paraId="3F61757D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18E5234A">
            <w:pPr>
              <w:pStyle w:val="152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Подготовка доклада и презентации (при необходимости)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bottom"/>
          </w:tcPr>
          <w:p w14:paraId="7D649977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3EA75251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-</w:t>
            </w:r>
          </w:p>
          <w:p w14:paraId="340DCF5C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______________________________________________________________________________________</w:t>
            </w:r>
          </w:p>
          <w:p w14:paraId="2987906C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Планируемая дата</w:t>
            </w:r>
          </w:p>
        </w:tc>
        <w:tc>
          <w:tcPr>
            <w:tcW w:w="127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</w:tcPr>
          <w:p w14:paraId="50BC3E19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-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60A72E21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08A19B28">
            <w:pPr>
              <w:jc w:val="center"/>
              <w:rPr>
                <w:iCs/>
                <w:snapToGrid w:val="0"/>
                <w:sz w:val="24"/>
                <w:szCs w:val="24"/>
              </w:rPr>
            </w:pPr>
          </w:p>
        </w:tc>
      </w:tr>
      <w:tr w14:paraId="300D5651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40" w:type="dxa"/>
            <w:bottom w:w="0" w:type="dxa"/>
            <w:right w:w="40" w:type="dxa"/>
          </w:tblCellMar>
        </w:tblPrEx>
        <w:trPr>
          <w:trHeight w:val="851" w:hRule="exact"/>
          <w:jc w:val="center"/>
        </w:trPr>
        <w:tc>
          <w:tcPr>
            <w:tcW w:w="540" w:type="dxa"/>
            <w:vAlign w:val="center"/>
          </w:tcPr>
          <w:p w14:paraId="3D20A8A2">
            <w:pPr>
              <w:pStyle w:val="152"/>
              <w:numPr>
                <w:ilvl w:val="0"/>
                <w:numId w:val="11"/>
              </w:numPr>
              <w:ind w:hanging="618"/>
              <w:jc w:val="center"/>
              <w:rPr>
                <w:sz w:val="24"/>
                <w:szCs w:val="24"/>
              </w:rPr>
            </w:pPr>
          </w:p>
        </w:tc>
        <w:tc>
          <w:tcPr>
            <w:tcW w:w="3424" w:type="dxa"/>
            <w:vAlign w:val="center"/>
          </w:tcPr>
          <w:p w14:paraId="28F22CF7">
            <w:pPr>
              <w:pStyle w:val="152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курсовой работы</w:t>
            </w:r>
          </w:p>
        </w:tc>
        <w:tc>
          <w:tcPr>
            <w:tcW w:w="1273" w:type="dxa"/>
            <w:noWrap/>
            <w:tcMar>
              <w:left w:w="0" w:type="dxa"/>
              <w:right w:w="0" w:type="dxa"/>
            </w:tcMar>
            <w:vAlign w:val="bottom"/>
          </w:tcPr>
          <w:p w14:paraId="3EA8C0BB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</w:p>
          <w:p w14:paraId="7E72DFB7">
            <w:pPr>
              <w:pStyle w:val="152"/>
              <w:ind w:firstLine="0"/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06.06.24</w:t>
            </w:r>
          </w:p>
          <w:p w14:paraId="17FD784D">
            <w:pPr>
              <w:pStyle w:val="152"/>
              <w:ind w:firstLine="0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__________________________________________________</w:t>
            </w:r>
          </w:p>
          <w:p w14:paraId="6DB3B899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Планируемая дата</w:t>
            </w:r>
          </w:p>
        </w:tc>
        <w:tc>
          <w:tcPr>
            <w:tcW w:w="1276" w:type="dxa"/>
            <w:shd w:val="clear" w:color="auto" w:fill="auto"/>
            <w:noWrap/>
            <w:tcMar>
              <w:left w:w="0" w:type="dxa"/>
              <w:right w:w="0" w:type="dxa"/>
            </w:tcMar>
            <w:vAlign w:val="center"/>
          </w:tcPr>
          <w:p w14:paraId="22BDC09E">
            <w:pPr>
              <w:jc w:val="center"/>
              <w:rPr>
                <w:rFonts w:hint="default"/>
                <w:iCs/>
                <w:sz w:val="24"/>
                <w:szCs w:val="24"/>
                <w:lang w:val="ru-RU"/>
              </w:rPr>
            </w:pPr>
            <w:r>
              <w:rPr>
                <w:rFonts w:hint="default"/>
                <w:iCs/>
                <w:sz w:val="24"/>
                <w:szCs w:val="24"/>
                <w:lang w:val="ru-RU"/>
              </w:rPr>
              <w:t>06.06.24</w:t>
            </w:r>
          </w:p>
        </w:tc>
        <w:tc>
          <w:tcPr>
            <w:tcW w:w="1701" w:type="dxa"/>
            <w:noWrap/>
            <w:tcMar>
              <w:left w:w="0" w:type="dxa"/>
              <w:right w:w="0" w:type="dxa"/>
            </w:tcMar>
            <w:vAlign w:val="center"/>
          </w:tcPr>
          <w:p w14:paraId="64932AC3">
            <w:pPr>
              <w:pStyle w:val="152"/>
              <w:ind w:firstLine="0"/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1507" w:type="dxa"/>
            <w:noWrap/>
            <w:tcMar>
              <w:left w:w="0" w:type="dxa"/>
              <w:right w:w="0" w:type="dxa"/>
            </w:tcMar>
            <w:vAlign w:val="center"/>
          </w:tcPr>
          <w:p w14:paraId="7CDC71F9">
            <w:pPr>
              <w:jc w:val="center"/>
              <w:rPr>
                <w:iCs/>
                <w:snapToGrid w:val="0"/>
                <w:sz w:val="24"/>
                <w:szCs w:val="24"/>
              </w:rPr>
            </w:pPr>
          </w:p>
        </w:tc>
      </w:tr>
    </w:tbl>
    <w:p w14:paraId="435D3D3A"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 </w:t>
      </w:r>
    </w:p>
    <w:p w14:paraId="11AE81E4">
      <w:pPr>
        <w:widowControl w:val="0"/>
        <w:spacing w:before="480"/>
        <w:ind w:firstLine="278"/>
        <w:jc w:val="left"/>
        <w:rPr>
          <w:rFonts w:hint="default" w:ascii="Times New Roman" w:hAnsi="Times New Roman" w:eastAsia="Times New Roman" w:cs="Times New Roman"/>
          <w:iCs/>
          <w:snapToGrid w:val="0"/>
          <w:sz w:val="24"/>
          <w:szCs w:val="24"/>
          <w:u w:val="single"/>
          <w:lang w:val="en-US" w:eastAsia="ru-RU" w:bidi="ar-SA"/>
        </w:rPr>
      </w:pPr>
      <w:r>
        <w:rPr>
          <w:rFonts w:ascii="Times New Roman" w:hAnsi="Times New Roman" w:eastAsia="Times New Roman" w:cs="Times New Roman"/>
          <w:iCs/>
          <w:snapToGrid w:val="0"/>
          <w:sz w:val="24"/>
          <w:szCs w:val="24"/>
          <w:lang w:val="ru-RU" w:eastAsia="ru-RU" w:bidi="ar-SA"/>
        </w:rPr>
        <w:t>Студент _____</w:t>
      </w:r>
      <w:r>
        <w:rPr>
          <w:rFonts w:hint="default" w:ascii="Times New Roman" w:hAnsi="Times New Roman" w:eastAsia="Times New Roman" w:cs="Times New Roman"/>
          <w:iCs/>
          <w:snapToGrid w:val="0"/>
          <w:sz w:val="24"/>
          <w:szCs w:val="24"/>
          <w:u w:val="single"/>
          <w:lang w:val="en-US" w:eastAsia="ru-RU" w:bidi="ar-SA"/>
        </w:rPr>
        <w:t xml:space="preserve">                </w:t>
      </w:r>
      <w:r>
        <w:rPr>
          <w:rFonts w:hint="default" w:ascii="Times New Roman" w:hAnsi="Times New Roman" w:eastAsia="Times New Roman" w:cs="Times New Roman"/>
          <w:iCs/>
          <w:snapToGrid w:val="0"/>
          <w:sz w:val="24"/>
          <w:szCs w:val="24"/>
          <w:lang w:val="en-US" w:eastAsia="ru-RU" w:bidi="ar-SA"/>
        </w:rPr>
        <w:t xml:space="preserve">                 </w:t>
      </w:r>
      <w:r>
        <w:rPr>
          <w:rFonts w:ascii="Times New Roman" w:hAnsi="Times New Roman" w:eastAsia="Times New Roman" w:cs="Times New Roman"/>
          <w:iCs/>
          <w:snapToGrid w:val="0"/>
          <w:sz w:val="24"/>
          <w:szCs w:val="24"/>
          <w:lang w:val="ru-RU" w:eastAsia="ru-RU" w:bidi="ar-SA"/>
        </w:rPr>
        <w:tab/>
      </w:r>
      <w:r>
        <w:rPr>
          <w:rFonts w:ascii="Times New Roman" w:hAnsi="Times New Roman" w:eastAsia="Times New Roman" w:cs="Times New Roman"/>
          <w:iCs/>
          <w:snapToGrid w:val="0"/>
          <w:sz w:val="24"/>
          <w:szCs w:val="24"/>
          <w:lang w:val="ru-RU" w:eastAsia="ru-RU" w:bidi="ar-SA"/>
        </w:rPr>
        <w:t xml:space="preserve">Руководитель работы </w:t>
      </w:r>
      <w:r>
        <w:rPr>
          <w:rFonts w:ascii="Times New Roman" w:hAnsi="Times New Roman" w:eastAsia="Times New Roman" w:cs="Times New Roman"/>
          <w:iCs/>
          <w:snapToGrid w:val="0"/>
          <w:sz w:val="24"/>
          <w:szCs w:val="24"/>
          <w:u w:val="single"/>
          <w:lang w:val="ru-RU" w:eastAsia="ru-RU" w:bidi="ar-SA"/>
        </w:rPr>
        <w:t>____</w:t>
      </w:r>
      <w:r>
        <w:rPr>
          <w:rFonts w:hint="default" w:ascii="Times New Roman" w:hAnsi="Times New Roman" w:eastAsia="Times New Roman" w:cs="Times New Roman"/>
          <w:iCs/>
          <w:snapToGrid w:val="0"/>
          <w:sz w:val="24"/>
          <w:szCs w:val="24"/>
          <w:u w:val="single"/>
          <w:lang w:val="en-US" w:eastAsia="ru-RU" w:bidi="ar-SA"/>
        </w:rPr>
        <w:t xml:space="preserve">                     </w:t>
      </w:r>
    </w:p>
    <w:p w14:paraId="0548A41C">
      <w:pPr>
        <w:widowControl w:val="0"/>
        <w:ind w:firstLine="1200" w:firstLineChars="500"/>
        <w:jc w:val="both"/>
        <w:rPr>
          <w:rFonts w:ascii="Times New Roman" w:hAnsi="Times New Roman" w:eastAsia="Times New Roman" w:cs="Times New Roman"/>
          <w:i/>
          <w:snapToGrid w:val="0"/>
          <w:sz w:val="24"/>
          <w:szCs w:val="24"/>
          <w:lang w:val="ru-RU" w:eastAsia="ru-RU" w:bidi="ar-SA"/>
        </w:rPr>
      </w:pP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>(подпись, дата)</w:t>
      </w: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ab/>
      </w: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ab/>
      </w:r>
      <w:r>
        <w:rPr>
          <w:rFonts w:hint="default" w:ascii="Times New Roman" w:hAnsi="Times New Roman" w:eastAsia="Times New Roman" w:cs="Times New Roman"/>
          <w:snapToGrid w:val="0"/>
          <w:sz w:val="24"/>
          <w:szCs w:val="24"/>
          <w:lang w:val="en-US" w:eastAsia="ru-RU" w:bidi="ar-SA"/>
        </w:rPr>
        <w:t xml:space="preserve">            </w:t>
      </w: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ab/>
      </w: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ab/>
      </w:r>
      <w:r>
        <w:rPr>
          <w:rFonts w:hint="default" w:ascii="Times New Roman" w:hAnsi="Times New Roman" w:eastAsia="Times New Roman" w:cs="Times New Roman"/>
          <w:snapToGrid w:val="0"/>
          <w:sz w:val="24"/>
          <w:szCs w:val="24"/>
          <w:lang w:val="en-US" w:eastAsia="ru-RU" w:bidi="ar-SA"/>
        </w:rPr>
        <w:t xml:space="preserve">                </w:t>
      </w:r>
      <w:r>
        <w:rPr>
          <w:rFonts w:ascii="Times New Roman" w:hAnsi="Times New Roman" w:eastAsia="Times New Roman" w:cs="Times New Roman"/>
          <w:snapToGrid w:val="0"/>
          <w:sz w:val="24"/>
          <w:szCs w:val="24"/>
          <w:lang w:val="ru-RU" w:eastAsia="ru-RU" w:bidi="ar-SA"/>
        </w:rPr>
        <w:t>(подпись, дата)</w:t>
      </w:r>
    </w:p>
    <w:p w14:paraId="3BDF07FB">
      <w:pPr>
        <w:rPr>
          <w:rFonts w:hint="default"/>
          <w:sz w:val="24"/>
          <w:szCs w:val="24"/>
          <w:lang w:val="ru-RU"/>
        </w:rPr>
      </w:pPr>
    </w:p>
    <w:p w14:paraId="13627927">
      <w:pPr>
        <w:rPr>
          <w:rFonts w:hint="default"/>
          <w:sz w:val="24"/>
          <w:szCs w:val="24"/>
          <w:lang w:val="ru-RU"/>
        </w:rPr>
      </w:pPr>
    </w:p>
    <w:sdt>
      <w:sdtPr>
        <w:rPr>
          <w:rFonts w:ascii="SimSun" w:hAnsi="SimSun" w:eastAsia="SimSun" w:cs="Times New Roman"/>
          <w:b/>
          <w:bCs/>
          <w:sz w:val="36"/>
          <w:szCs w:val="36"/>
          <w:lang w:val="ru-RU" w:eastAsia="ru-RU" w:bidi="ar-SA"/>
        </w:rPr>
        <w:id w:val="14747412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/>
          <w:bCs/>
          <w:sz w:val="28"/>
          <w:szCs w:val="24"/>
          <w:lang w:val="ru-RU" w:eastAsia="ru-RU" w:bidi="ar-SA"/>
        </w:rPr>
      </w:sdtEndPr>
      <w:sdtContent>
        <w:p w14:paraId="295CBA06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bookmarkStart w:id="1" w:name="_Toc25967"/>
          <w:r>
            <w:rPr>
              <w:rFonts w:hint="default"/>
              <w:b/>
              <w:bCs/>
              <w:sz w:val="40"/>
              <w:szCs w:val="40"/>
              <w:lang w:val="ru-RU"/>
            </w:rPr>
            <w:t>Содержание</w:t>
          </w:r>
          <w:bookmarkEnd w:id="1"/>
        </w:p>
        <w:p w14:paraId="485D3F9E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TOC \o "1-3" \h \u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_Toc21126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_Toc21126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14F00D24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_Toc28060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Формирование абстрактной модели</w:t>
          </w:r>
          <w:r>
            <w:tab/>
          </w:r>
          <w:r>
            <w:fldChar w:fldCharType="begin"/>
          </w:r>
          <w:r>
            <w:instrText xml:space="preserve"> PAGEREF _Toc28060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7B309C62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_Toc11434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Реализация в </w:t>
          </w:r>
          <w:r>
            <w:rPr>
              <w:rFonts w:hint="default"/>
              <w:lang w:val="en-US"/>
            </w:rPr>
            <w:t>SQLiteStudio</w:t>
          </w:r>
          <w:r>
            <w:tab/>
          </w:r>
          <w:r>
            <w:fldChar w:fldCharType="begin"/>
          </w:r>
          <w:r>
            <w:instrText xml:space="preserve"> PAGEREF _Toc11434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2D3D9AF8">
          <w:pPr>
            <w:pStyle w:val="72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_Toc4289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 w:ascii="Arial" w:hAnsi="Arial" w:cs="Arial"/>
              <w:bCs/>
              <w:i w:val="0"/>
              <w:iCs w:val="0"/>
              <w:szCs w:val="32"/>
              <w:lang w:val="ru-RU"/>
            </w:rPr>
            <w:t xml:space="preserve">• </w:t>
          </w:r>
          <w:r>
            <w:rPr>
              <w:rFonts w:hint="default"/>
              <w:bCs/>
              <w:i w:val="0"/>
              <w:iCs w:val="0"/>
              <w:szCs w:val="32"/>
              <w:lang w:val="ru-RU"/>
            </w:rPr>
            <w:t>Запросы на выборку</w:t>
          </w:r>
          <w:r>
            <w:tab/>
          </w:r>
          <w:r>
            <w:fldChar w:fldCharType="begin"/>
          </w:r>
          <w:r>
            <w:instrText xml:space="preserve"> PAGEREF _Toc4289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5A531BD3">
          <w:pPr>
            <w:pStyle w:val="72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_Toc18978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 w:ascii="Arial" w:hAnsi="Arial" w:cs="Arial"/>
              <w:bCs/>
              <w:szCs w:val="32"/>
              <w:lang w:val="ru-RU"/>
            </w:rPr>
            <w:t xml:space="preserve">• </w:t>
          </w:r>
          <w:r>
            <w:rPr>
              <w:rFonts w:hint="default"/>
              <w:bCs/>
              <w:szCs w:val="32"/>
              <w:lang w:val="ru-RU"/>
            </w:rPr>
            <w:t xml:space="preserve">Запросы </w:t>
          </w:r>
          <w:r>
            <w:rPr>
              <w:rFonts w:hint="default"/>
              <w:bCs/>
              <w:szCs w:val="32"/>
              <w:lang w:val="en-US"/>
            </w:rPr>
            <w:t xml:space="preserve"> </w:t>
          </w:r>
          <w:r>
            <w:rPr>
              <w:rFonts w:hint="default"/>
              <w:bCs/>
              <w:szCs w:val="32"/>
              <w:lang w:val="ru-RU"/>
            </w:rPr>
            <w:t>на добавление/удаление записи</w:t>
          </w:r>
          <w:r>
            <w:tab/>
          </w:r>
          <w:r>
            <w:fldChar w:fldCharType="begin"/>
          </w:r>
          <w:r>
            <w:instrText xml:space="preserve"> PAGEREF _Toc18978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4727BD53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_Toc20673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Выводы</w:t>
          </w:r>
          <w:r>
            <w:tab/>
          </w:r>
          <w:r>
            <w:fldChar w:fldCharType="begin"/>
          </w:r>
          <w:r>
            <w:instrText xml:space="preserve"> PAGEREF _Toc20673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696BC243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_Toc14737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_Toc14737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63432A8C">
          <w:pPr>
            <w:pStyle w:val="66"/>
            <w:tabs>
              <w:tab w:val="right" w:leader="underscore" w:pos="8306"/>
            </w:tabs>
          </w:pPr>
          <w:r>
            <w:rPr>
              <w:rFonts w:hint="default"/>
              <w:lang w:val="ru-RU"/>
            </w:rPr>
            <w:fldChar w:fldCharType="begin"/>
          </w:r>
          <w:r>
            <w:rPr>
              <w:rFonts w:hint="default"/>
              <w:lang w:val="ru-RU"/>
            </w:rPr>
            <w:instrText xml:space="preserve"> HYPERLINK \l _Toc2629 </w:instrText>
          </w:r>
          <w:r>
            <w:rPr>
              <w:rFonts w:hint="default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Приложение</w:t>
          </w:r>
          <w:r>
            <w:tab/>
          </w:r>
          <w:r>
            <w:fldChar w:fldCharType="begin"/>
          </w:r>
          <w:r>
            <w:instrText xml:space="preserve"> PAGEREF _Toc2629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  <w:lang w:val="ru-RU"/>
            </w:rPr>
            <w:fldChar w:fldCharType="end"/>
          </w:r>
        </w:p>
        <w:p w14:paraId="17732E99">
          <w:pPr>
            <w:rPr>
              <w:rFonts w:hint="default"/>
              <w:lang w:val="ru-RU"/>
            </w:rPr>
          </w:pPr>
          <w:r>
            <w:rPr>
              <w:rFonts w:hint="default"/>
              <w:lang w:val="ru-RU"/>
            </w:rPr>
            <w:fldChar w:fldCharType="end"/>
          </w:r>
        </w:p>
      </w:sdtContent>
    </w:sdt>
    <w:p w14:paraId="2FD8CB5E">
      <w:pPr>
        <w:rPr>
          <w:rFonts w:hint="default"/>
          <w:lang w:val="ru-RU"/>
        </w:rPr>
      </w:pPr>
    </w:p>
    <w:p w14:paraId="691BD5E1">
      <w:pPr>
        <w:rPr>
          <w:rFonts w:hint="default"/>
          <w:lang w:val="ru-RU"/>
        </w:rPr>
      </w:pPr>
    </w:p>
    <w:p w14:paraId="41EA79FD">
      <w:pPr>
        <w:rPr>
          <w:rFonts w:hint="default"/>
          <w:lang w:val="ru-RU"/>
        </w:rPr>
      </w:pPr>
    </w:p>
    <w:p w14:paraId="0B6BEE05">
      <w:pPr>
        <w:rPr>
          <w:rFonts w:hint="default"/>
          <w:lang w:val="ru-RU"/>
        </w:rPr>
      </w:pPr>
    </w:p>
    <w:p w14:paraId="568E746A">
      <w:pPr>
        <w:rPr>
          <w:rFonts w:hint="default"/>
          <w:lang w:val="ru-RU"/>
        </w:rPr>
      </w:pPr>
    </w:p>
    <w:p w14:paraId="7ED1CFAF">
      <w:pPr>
        <w:rPr>
          <w:rFonts w:hint="default"/>
          <w:lang w:val="ru-RU"/>
        </w:rPr>
      </w:pPr>
    </w:p>
    <w:p w14:paraId="78EB2F60">
      <w:pPr>
        <w:rPr>
          <w:rFonts w:hint="default"/>
          <w:lang w:val="ru-RU"/>
        </w:rPr>
      </w:pPr>
    </w:p>
    <w:p w14:paraId="796E20E5">
      <w:pPr>
        <w:rPr>
          <w:rFonts w:hint="default"/>
          <w:lang w:val="ru-RU"/>
        </w:rPr>
      </w:pPr>
    </w:p>
    <w:p w14:paraId="675EE36B">
      <w:pPr>
        <w:rPr>
          <w:rFonts w:hint="default"/>
          <w:lang w:val="ru-RU"/>
        </w:rPr>
      </w:pPr>
    </w:p>
    <w:p w14:paraId="0342FC38">
      <w:pPr>
        <w:rPr>
          <w:rFonts w:hint="default"/>
          <w:lang w:val="ru-RU"/>
        </w:rPr>
      </w:pPr>
    </w:p>
    <w:p w14:paraId="66751706">
      <w:pPr>
        <w:rPr>
          <w:rFonts w:hint="default"/>
          <w:lang w:val="ru-RU"/>
        </w:rPr>
      </w:pPr>
    </w:p>
    <w:p w14:paraId="02532F1D">
      <w:pPr>
        <w:rPr>
          <w:rFonts w:hint="default"/>
          <w:lang w:val="ru-RU"/>
        </w:rPr>
      </w:pPr>
    </w:p>
    <w:p w14:paraId="660E4F4B">
      <w:pPr>
        <w:rPr>
          <w:rFonts w:hint="default"/>
          <w:lang w:val="ru-RU"/>
        </w:rPr>
      </w:pPr>
    </w:p>
    <w:p w14:paraId="71A78107">
      <w:pPr>
        <w:rPr>
          <w:rFonts w:hint="default"/>
          <w:lang w:val="ru-RU"/>
        </w:rPr>
      </w:pPr>
    </w:p>
    <w:p w14:paraId="4E183981">
      <w:pPr>
        <w:rPr>
          <w:rFonts w:hint="default"/>
          <w:lang w:val="ru-RU"/>
        </w:rPr>
      </w:pPr>
    </w:p>
    <w:p w14:paraId="4C8928FC">
      <w:pPr>
        <w:rPr>
          <w:rFonts w:hint="default"/>
          <w:lang w:val="ru-RU"/>
        </w:rPr>
      </w:pPr>
    </w:p>
    <w:p w14:paraId="358CB474">
      <w:pPr>
        <w:rPr>
          <w:rFonts w:hint="default"/>
          <w:lang w:val="ru-RU"/>
        </w:rPr>
      </w:pPr>
    </w:p>
    <w:p w14:paraId="1EEB5523">
      <w:pPr>
        <w:rPr>
          <w:rFonts w:hint="default"/>
          <w:lang w:val="ru-RU"/>
        </w:rPr>
      </w:pPr>
    </w:p>
    <w:p w14:paraId="715BC5F9">
      <w:pPr>
        <w:rPr>
          <w:rFonts w:hint="default"/>
          <w:lang w:val="ru-RU"/>
        </w:rPr>
      </w:pPr>
    </w:p>
    <w:p w14:paraId="7938AA8C">
      <w:pPr>
        <w:rPr>
          <w:rFonts w:hint="default"/>
          <w:lang w:val="ru-RU"/>
        </w:rPr>
      </w:pPr>
    </w:p>
    <w:p w14:paraId="525CA979">
      <w:pPr>
        <w:rPr>
          <w:rFonts w:hint="default"/>
          <w:lang w:val="ru-RU"/>
        </w:rPr>
      </w:pPr>
    </w:p>
    <w:p w14:paraId="7E9EA02E">
      <w:pPr>
        <w:rPr>
          <w:rFonts w:hint="default"/>
          <w:lang w:val="ru-RU"/>
        </w:rPr>
      </w:pPr>
    </w:p>
    <w:p w14:paraId="0B978927">
      <w:pPr>
        <w:rPr>
          <w:rFonts w:hint="default"/>
          <w:lang w:val="ru-RU"/>
        </w:rPr>
      </w:pPr>
    </w:p>
    <w:p w14:paraId="28993276">
      <w:pPr>
        <w:rPr>
          <w:rFonts w:hint="default"/>
          <w:lang w:val="ru-RU"/>
        </w:rPr>
      </w:pPr>
    </w:p>
    <w:p w14:paraId="08221098">
      <w:pPr>
        <w:rPr>
          <w:rFonts w:hint="default"/>
          <w:lang w:val="ru-RU"/>
        </w:rPr>
      </w:pPr>
    </w:p>
    <w:p w14:paraId="220EFFAC">
      <w:pPr>
        <w:rPr>
          <w:rFonts w:hint="default"/>
          <w:lang w:val="ru-RU"/>
        </w:rPr>
      </w:pPr>
    </w:p>
    <w:p w14:paraId="0FFC37CD">
      <w:pPr>
        <w:rPr>
          <w:rFonts w:hint="default"/>
          <w:lang w:val="ru-RU"/>
        </w:rPr>
      </w:pPr>
    </w:p>
    <w:p w14:paraId="19F5E6A3">
      <w:pPr>
        <w:rPr>
          <w:rFonts w:hint="default"/>
          <w:lang w:val="ru-RU"/>
        </w:rPr>
      </w:pPr>
    </w:p>
    <w:p w14:paraId="4A706E84">
      <w:pPr>
        <w:rPr>
          <w:rFonts w:hint="default"/>
          <w:lang w:val="ru-RU"/>
        </w:rPr>
      </w:pPr>
    </w:p>
    <w:p w14:paraId="5530BCF8">
      <w:pPr>
        <w:rPr>
          <w:rFonts w:hint="default"/>
          <w:lang w:val="ru-RU"/>
        </w:rPr>
      </w:pPr>
    </w:p>
    <w:p w14:paraId="2C2BE201">
      <w:pPr>
        <w:rPr>
          <w:rFonts w:hint="default"/>
          <w:lang w:val="ru-RU"/>
        </w:rPr>
      </w:pPr>
    </w:p>
    <w:p w14:paraId="713608B5">
      <w:pPr>
        <w:rPr>
          <w:rFonts w:hint="default"/>
          <w:lang w:val="ru-RU"/>
        </w:rPr>
      </w:pPr>
    </w:p>
    <w:p w14:paraId="3B7AB4CB">
      <w:pPr>
        <w:pStyle w:val="2"/>
        <w:bidi w:val="0"/>
        <w:rPr>
          <w:rFonts w:hint="default"/>
          <w:lang w:val="ru-RU"/>
        </w:rPr>
      </w:pPr>
      <w:bookmarkStart w:id="2" w:name="_Toc21126"/>
      <w:r>
        <w:rPr>
          <w:rFonts w:hint="default"/>
          <w:lang w:val="ru-RU"/>
        </w:rPr>
        <w:t>Введение</w:t>
      </w:r>
      <w:bookmarkEnd w:id="2"/>
    </w:p>
    <w:p w14:paraId="0761BD47">
      <w:pPr>
        <w:rPr>
          <w:rFonts w:hint="default"/>
          <w:lang w:val="ru-RU"/>
        </w:rPr>
      </w:pPr>
    </w:p>
    <w:p w14:paraId="033948F4">
      <w:pPr>
        <w:ind w:firstLine="140" w:firstLineChars="5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/>
          <w:lang w:val="ru-RU"/>
        </w:rPr>
        <w:t>Задача работы заключается в построении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прикладного программного обеспечения деятельности отдела учёта квартир "Бюро технической инвентаризации"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. Для этого составляется база данных, которая определит структуру и взаимосвязи между данными, которыми оперирует организация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"Бюро технической инвентаризации"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. По логике вещей в задачи рассматриваемой системы необходимо включить учёт n-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ого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количества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квартир в      k-ом количестве домов и т.д. и т.п. Основательное описание структуры связей таблиц будет изложено далее.</w:t>
      </w:r>
    </w:p>
    <w:p w14:paraId="2A4B953C"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</w:p>
    <w:p w14:paraId="645303F1"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  <w:t>Итоговое решение должно отвечать следующим требованиям:</w:t>
      </w:r>
    </w:p>
    <w:p w14:paraId="11FA84FC"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ru-RU"/>
        </w:rPr>
      </w:pPr>
    </w:p>
    <w:p w14:paraId="45563C60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База должна содержать не менее 8 таблиц.</w:t>
      </w:r>
    </w:p>
    <w:p w14:paraId="7BD0521B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Схемы в виде рисунков к предметной области.</w:t>
      </w:r>
    </w:p>
    <w:p w14:paraId="5922D2FF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Не менее 2 запросов на выборку (с сортировкой данных там, где это необходимо).</w:t>
      </w:r>
    </w:p>
    <w:p w14:paraId="54372BE5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Не менее 1 запроса на изменение.</w:t>
      </w:r>
    </w:p>
    <w:p w14:paraId="0829A1B8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Не менее 2 запросов на добавление/удаление записей.</w:t>
      </w:r>
    </w:p>
    <w:p w14:paraId="21743109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Таблицы должны содержать не менее 10 записей.</w:t>
      </w:r>
    </w:p>
    <w:p w14:paraId="1D143C27">
      <w:pPr>
        <w:numPr>
          <w:ilvl w:val="0"/>
          <w:numId w:val="12"/>
        </w:numPr>
        <w:ind w:left="420" w:leftChars="0" w:hanging="420" w:firstLineChars="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Запросы приводятся на SQL.</w:t>
      </w:r>
    </w:p>
    <w:p w14:paraId="66752054">
      <w:pPr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</w:p>
    <w:p w14:paraId="3912BD3E">
      <w:pPr>
        <w:ind w:firstLine="140" w:firstLineChars="5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 xml:space="preserve">Для решения задачи было выбрано использовать в качестве СУБД SQLite –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компактная встраиваемая СУБД. Движок SQLite не является отдельно работающим процессом, с которым взаимодействует программа, а представляет собой библиотеку, с которой программа компонуется, и движок становится составной частью программы. Таким образом, в качестве протокола обмена используются вызовы функций (API) библиотеки SQLite. Такой подход уменьшает накладные расходы, время отклика и упрощает программу. SQLite хранит всю базу данных (включая определения, таблицы, индексы и данные) в единственном стандартном файле на том компьютере, на котором исполняется программа. SQLite поддерживает динамическое типизирование данных. Возможные типы значений: </w:t>
      </w:r>
      <w:r>
        <w:rPr>
          <w:rFonts w:hint="default" w:ascii="Times New Roman" w:hAnsi="Times New Roman" w:eastAsia="Times New Roman"/>
          <w:b/>
          <w:bCs/>
          <w:color w:val="2E75B6" w:themeColor="accent1" w:themeShade="BF"/>
          <w:sz w:val="28"/>
          <w:szCs w:val="28"/>
          <w:lang w:val="en-US" w:eastAsia="ru-RU"/>
        </w:rPr>
        <w:t>INTEGER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, </w:t>
      </w:r>
      <w:r>
        <w:rPr>
          <w:rFonts w:hint="default" w:ascii="Times New Roman" w:hAnsi="Times New Roman" w:eastAsia="Times New Roman"/>
          <w:b/>
          <w:bCs/>
          <w:color w:val="2E75B6" w:themeColor="accent1" w:themeShade="BF"/>
          <w:sz w:val="28"/>
          <w:szCs w:val="28"/>
          <w:lang w:val="en-US" w:eastAsia="ru-RU"/>
        </w:rPr>
        <w:t>REAL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, </w:t>
      </w:r>
      <w:r>
        <w:rPr>
          <w:rFonts w:hint="default" w:ascii="Times New Roman" w:hAnsi="Times New Roman" w:eastAsia="Times New Roman"/>
          <w:b/>
          <w:bCs/>
          <w:color w:val="2E75B6" w:themeColor="accent1" w:themeShade="BF"/>
          <w:sz w:val="28"/>
          <w:szCs w:val="28"/>
          <w:lang w:val="en-US" w:eastAsia="ru-RU"/>
        </w:rPr>
        <w:t xml:space="preserve">TEXT 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и </w:t>
      </w:r>
      <w:r>
        <w:rPr>
          <w:rFonts w:hint="default" w:ascii="Times New Roman" w:hAnsi="Times New Roman" w:eastAsia="Times New Roman"/>
          <w:b/>
          <w:bCs/>
          <w:color w:val="2E75B6" w:themeColor="accent1" w:themeShade="BF"/>
          <w:sz w:val="28"/>
          <w:szCs w:val="28"/>
          <w:lang w:val="en-US" w:eastAsia="ru-RU"/>
        </w:rPr>
        <w:t>BLOB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 xml:space="preserve">. Также поддерживается специальное значение </w:t>
      </w:r>
      <w:r>
        <w:rPr>
          <w:rFonts w:hint="default" w:ascii="Times New Roman" w:hAnsi="Times New Roman" w:eastAsia="Times New Roman"/>
          <w:b/>
          <w:bCs/>
          <w:color w:val="2E75B6" w:themeColor="accent1" w:themeShade="BF"/>
          <w:sz w:val="28"/>
          <w:szCs w:val="28"/>
          <w:lang w:val="en-US" w:eastAsia="ru-RU"/>
        </w:rPr>
        <w:t>NULL</w:t>
      </w:r>
      <w:r>
        <w:rPr>
          <w:rFonts w:hint="default" w:ascii="Times New Roman" w:hAnsi="Times New Roman" w:eastAsia="Times New Roman"/>
          <w:sz w:val="28"/>
          <w:szCs w:val="28"/>
          <w:lang w:val="en-US" w:eastAsia="ru-RU"/>
        </w:rPr>
        <w:t>.</w:t>
      </w:r>
    </w:p>
    <w:p w14:paraId="2D5D87C7">
      <w:pPr>
        <w:ind w:firstLine="140" w:firstLineChars="5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</w:p>
    <w:p w14:paraId="0E81FC60">
      <w:pPr>
        <w:ind w:firstLine="140" w:firstLineChars="5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</w:p>
    <w:p w14:paraId="09813BF0">
      <w:pPr>
        <w:ind w:firstLine="140" w:firstLineChars="50"/>
        <w:jc w:val="both"/>
        <w:rPr>
          <w:rFonts w:hint="default" w:ascii="Times New Roman" w:hAnsi="Times New Roman" w:eastAsia="Times New Roman"/>
          <w:sz w:val="28"/>
          <w:szCs w:val="28"/>
          <w:lang w:val="en-US" w:eastAsia="ru-RU"/>
        </w:rPr>
      </w:pPr>
    </w:p>
    <w:p w14:paraId="0F420961">
      <w:pPr>
        <w:ind w:firstLine="140" w:firstLineChars="50"/>
        <w:jc w:val="both"/>
        <w:rPr>
          <w:rFonts w:hint="default" w:ascii="Times New Roman" w:hAnsi="Times New Roman" w:eastAsia="Times New Roman"/>
          <w:sz w:val="28"/>
          <w:szCs w:val="28"/>
          <w:lang w:val="ru-RU" w:eastAsia="ru-RU"/>
        </w:rPr>
      </w:pPr>
    </w:p>
    <w:p w14:paraId="20EA9826">
      <w:pPr>
        <w:pStyle w:val="2"/>
        <w:bidi w:val="0"/>
        <w:rPr>
          <w:rFonts w:hint="default"/>
          <w:lang w:val="ru-RU"/>
        </w:rPr>
      </w:pPr>
      <w:bookmarkStart w:id="3" w:name="_Toc28060"/>
      <w:r>
        <w:rPr>
          <w:rFonts w:hint="default"/>
          <w:lang w:val="ru-RU"/>
        </w:rPr>
        <w:t>Формирование абстрактной модели</w:t>
      </w:r>
      <w:bookmarkEnd w:id="3"/>
    </w:p>
    <w:p w14:paraId="1B222DFF">
      <w:pPr>
        <w:rPr>
          <w:rFonts w:hint="default"/>
          <w:lang w:val="ru-RU"/>
        </w:rPr>
      </w:pPr>
    </w:p>
    <w:p w14:paraId="516A17C7">
      <w:pPr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Абстрактно представить любую базу данных можно как набор нескольких тем или иным образом связанных между собой таблиц данных. В свою очередь таблицы с данными представляют собой несколько столбцов и несколько строк, в заголовке каждой таблицы укажем осмысленные зависимости и характеристики объектов, которые будет описывать таблица. На нижеприведённой схеме представлена структурная схема базы данных для</w:t>
      </w:r>
      <w:r>
        <w:rPr>
          <w:rFonts w:hint="default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"Бюро технической инвентаризации"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eastAsia="ru-RU"/>
        </w:rPr>
        <w:t>.</w:t>
      </w:r>
      <w:r>
        <w:rPr>
          <w:rFonts w:hint="default"/>
          <w:lang w:val="ru-RU"/>
        </w:rPr>
        <w:t xml:space="preserve"> </w:t>
      </w:r>
    </w:p>
    <w:p w14:paraId="72E6B3D1">
      <w:pPr>
        <w:rPr>
          <w:rFonts w:hint="default"/>
          <w:lang w:val="ru-RU"/>
        </w:rPr>
      </w:pPr>
    </w:p>
    <w:p w14:paraId="731F8C99"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5271135" cy="3050540"/>
            <wp:effectExtent l="0" t="0" r="1905" b="12700"/>
            <wp:wrapTopAndBottom/>
            <wp:docPr id="1" name="Изображение 1" descr="DB_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DB_conf"/>
                    <pic:cNvPicPr>
                      <a:picLocks noChangeAspect="1"/>
                    </pic:cNvPicPr>
                  </pic:nvPicPr>
                  <pic:blipFill>
                    <a:blip r:embed="rId5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 xml:space="preserve">Здесь стоит отметить принципы, по которым связываются между собой таблицы и соответственно данные в них.  Связи в базе данных рождаются из нужд пользователя и от входных данных. В нашем случае существует восемь таблиц, в каждой есть некий набор данных, причём к каждой записи цепляется идентификатор, выделенный в отдельном столбце </w:t>
      </w:r>
      <w:r>
        <w:rPr>
          <w:rFonts w:hint="default"/>
          <w:b/>
          <w:bCs/>
          <w:lang w:val="en-US"/>
        </w:rPr>
        <w:t>primary key</w:t>
      </w:r>
      <w:r>
        <w:rPr>
          <w:rFonts w:hint="default"/>
          <w:lang w:val="ru-RU"/>
        </w:rPr>
        <w:t xml:space="preserve">. Из каждого идентификатора «ветками» выходят абстрактные связи таблиц, и как видно из иллюстрации, каждый первичный ключ находит себе в пару такой же идентификатор, который в свою очередь называют </w:t>
      </w:r>
      <w:r>
        <w:rPr>
          <w:rFonts w:hint="default"/>
          <w:b/>
          <w:bCs/>
          <w:lang w:val="en-US"/>
        </w:rPr>
        <w:t>foreign key</w:t>
      </w:r>
      <w:r>
        <w:rPr>
          <w:rFonts w:hint="default"/>
          <w:lang w:val="ru-RU"/>
        </w:rPr>
        <w:t xml:space="preserve"> или внешний ключ. По смыслу применения первичный ключ в одной таблице не повторяется и как правило просто увеличивается на единицу с каждой новой записью. Внешние ключи ограничени не имеют, их значения могут повторяться. Отсюда и появляются связи связи таблицами. </w:t>
      </w:r>
    </w:p>
    <w:p w14:paraId="2A049559"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 w14:paraId="2E5AC612"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sz w:val="32"/>
          <w:szCs w:val="32"/>
          <w:lang w:val="ru-RU"/>
        </w:rPr>
        <w:t>Они бывают четырёх видов:</w:t>
      </w:r>
    </w:p>
    <w:p w14:paraId="6B77DBDB">
      <w:pPr>
        <w:numPr>
          <w:ilvl w:val="0"/>
          <w:numId w:val="0"/>
        </w:numPr>
        <w:ind w:leftChars="0"/>
        <w:jc w:val="both"/>
        <w:rPr>
          <w:rFonts w:hint="default"/>
          <w:sz w:val="32"/>
          <w:szCs w:val="32"/>
          <w:lang w:val="ru-RU"/>
        </w:rPr>
      </w:pPr>
    </w:p>
    <w:p w14:paraId="0494B325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i/>
          <w:iCs/>
          <w:lang w:val="ru-RU"/>
        </w:rPr>
        <w:t>ОДИН-к-ОДНОМУ</w:t>
      </w:r>
      <w:r>
        <w:rPr>
          <w:rFonts w:hint="default"/>
          <w:lang w:val="ru-RU"/>
        </w:rPr>
        <w:t xml:space="preserve"> (там, где идентификатор одной таблицы соответствует идентификатору другой. По сути такую связь всегда можно реализовать через объединение таблиц.)</w:t>
      </w:r>
    </w:p>
    <w:p w14:paraId="284AFB85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i/>
          <w:iCs/>
          <w:lang w:val="ru-RU"/>
        </w:rPr>
        <w:t>МНОГИЕ-к-ОДНОМУ</w:t>
      </w:r>
      <w:r>
        <w:rPr>
          <w:rFonts w:hint="default"/>
          <w:lang w:val="ru-RU"/>
        </w:rPr>
        <w:t xml:space="preserve"> (множество записей одной таблицы связаны с одной записью другой таблицы)</w:t>
      </w:r>
    </w:p>
    <w:p w14:paraId="08E82579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i/>
          <w:iCs/>
          <w:lang w:val="ru-RU"/>
        </w:rPr>
        <w:t>ОДИН-ко-МНОГИМ</w:t>
      </w:r>
      <w:r>
        <w:rPr>
          <w:rFonts w:hint="default"/>
          <w:lang w:val="ru-RU"/>
        </w:rPr>
        <w:t xml:space="preserve"> (то же, что и МНОГИЕ-к-ОДНОМУ, но наоборот)</w:t>
      </w:r>
    </w:p>
    <w:p w14:paraId="1AD31E6E"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i/>
          <w:iCs/>
          <w:lang w:val="ru-RU"/>
        </w:rPr>
        <w:t>МНОГИЕ-ко-МНОГИМ</w:t>
      </w:r>
      <w:r>
        <w:rPr>
          <w:rFonts w:hint="default"/>
          <w:lang w:val="ru-RU"/>
        </w:rPr>
        <w:t xml:space="preserve"> ( в обоих таблицах есть внешние ключи на друг друга, поэтому для одной квартиры может быть несколько жильцов, среди которых может быть кто-то, владеющий ещё одной ( или более) квартирой).</w:t>
      </w:r>
    </w:p>
    <w:p w14:paraId="61CBB3E8">
      <w:pPr>
        <w:jc w:val="both"/>
        <w:rPr>
          <w:rFonts w:hint="default"/>
          <w:lang w:val="ru-RU"/>
        </w:rPr>
      </w:pPr>
    </w:p>
    <w:p w14:paraId="1DA1E75B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Внутри таблицы также можно составить множество условий построения данных. Банально нужно для каждой колонки указывать тип данных, хотя в самой </w:t>
      </w:r>
      <w:r>
        <w:rPr>
          <w:rFonts w:hint="default"/>
          <w:lang w:val="en-US"/>
        </w:rPr>
        <w:t xml:space="preserve">SQLite </w:t>
      </w:r>
      <w:r>
        <w:rPr>
          <w:rFonts w:hint="default"/>
          <w:lang w:val="ru-RU"/>
        </w:rPr>
        <w:t xml:space="preserve">это необязательно, если значения могут быть вычислены из введённых ранее данных, это можно реализовать внутри </w:t>
      </w:r>
      <w:r>
        <w:rPr>
          <w:rFonts w:hint="default"/>
          <w:lang w:val="en-US"/>
        </w:rPr>
        <w:t>SQL</w:t>
      </w:r>
      <w:r>
        <w:rPr>
          <w:rFonts w:hint="default"/>
          <w:lang w:val="ru-RU"/>
        </w:rPr>
        <w:t xml:space="preserve">-запроса с помощью математических функций, если данные загружаются неравномерно для случаев упущения значений можно указать специальный тип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или не допускать таких записей вообще, записи могут повторяться или не повторяться, …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 т.п.  Иными словами, способов настройки таблицы существует великое множество. Приведём в пример один из запросов на создание таблицы </w:t>
      </w:r>
      <w:r>
        <w:rPr>
          <w:rFonts w:hint="default"/>
          <w:lang w:val="en-US"/>
        </w:rPr>
        <w:t>Tenants</w:t>
      </w:r>
      <w:r>
        <w:rPr>
          <w:rFonts w:hint="default"/>
          <w:lang w:val="ru-RU"/>
        </w:rPr>
        <w:t>:</w:t>
      </w:r>
    </w:p>
    <w:p w14:paraId="7935EFA6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0BBACD55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CREATE TABLE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Tenants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(</w:t>
      </w:r>
    </w:p>
    <w:p w14:paraId="01B30F2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color w:val="0000FF"/>
          <w:sz w:val="24"/>
          <w:szCs w:val="24"/>
        </w:rPr>
      </w:pPr>
      <w:r>
        <w:rPr>
          <w:rFonts w:hint="default" w:ascii="Consolas" w:hAnsi="Consolas" w:cs="Consolas"/>
          <w:sz w:val="20"/>
          <w:szCs w:val="20"/>
        </w:rPr>
        <w:t>id_tenant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 xml:space="preserve"> INTEGER PRIMARY KEY ASC AUTOINCREMENT</w:t>
      </w:r>
    </w:p>
    <w:p w14:paraId="453D792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color w:val="0000FF"/>
          <w:sz w:val="24"/>
          <w:szCs w:val="24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REFERENCES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Appartments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(</w:t>
      </w:r>
      <w:r>
        <w:rPr>
          <w:rFonts w:hint="default" w:ascii="Consolas" w:hAnsi="Consolas" w:cs="Consolas"/>
          <w:sz w:val="20"/>
          <w:szCs w:val="20"/>
        </w:rPr>
        <w:t>id_tenant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) UNIQUE,</w:t>
      </w:r>
    </w:p>
    <w:p w14:paraId="5FF84EAE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0"/>
          <w:szCs w:val="20"/>
        </w:rPr>
        <w:t>id_appartment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INTEGER REFERENCES</w:t>
      </w:r>
      <w:r>
        <w:rPr>
          <w:rFonts w:hint="default" w:ascii="Consolas" w:hAnsi="Consolas" w:cs="Consolas"/>
          <w:color w:val="0000FF"/>
          <w:sz w:val="24"/>
          <w:szCs w:val="24"/>
          <w:lang w:val="ru-RU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Appartments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(</w:t>
      </w:r>
      <w:r>
        <w:rPr>
          <w:rFonts w:hint="default" w:ascii="Consolas" w:hAnsi="Consolas" w:cs="Consolas"/>
          <w:sz w:val="20"/>
          <w:szCs w:val="20"/>
        </w:rPr>
        <w:t>id_appartment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),</w:t>
      </w:r>
    </w:p>
    <w:p w14:paraId="51E43D2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</w:pPr>
      <w:r>
        <w:rPr>
          <w:rFonts w:hint="default" w:ascii="Consolas" w:hAnsi="Consolas" w:cs="Consolas"/>
          <w:sz w:val="20"/>
          <w:szCs w:val="20"/>
        </w:rPr>
        <w:t>name_tenant</w:t>
      </w: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TEXT,</w:t>
      </w:r>
    </w:p>
    <w:p w14:paraId="4DC236B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0"/>
          <w:szCs w:val="20"/>
        </w:rPr>
        <w:t xml:space="preserve">share </w:t>
      </w:r>
      <w:r>
        <w:rPr>
          <w:rFonts w:hint="default" w:ascii="Consolas" w:hAnsi="Consolas" w:cs="Consolas"/>
          <w:b/>
          <w:bCs/>
          <w:color w:val="2E75B6" w:themeColor="accent1" w:themeShade="BF"/>
          <w:sz w:val="24"/>
          <w:szCs w:val="24"/>
        </w:rPr>
        <w:t>INTEGER);</w:t>
      </w:r>
    </w:p>
    <w:p w14:paraId="1E609D2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ru-RU"/>
        </w:rPr>
      </w:pPr>
      <w:r>
        <w:rPr>
          <w:rFonts w:hint="default"/>
          <w:color w:val="9DC3E6" w:themeColor="accent1" w:themeTint="99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*здесь заглавными буквами набраны встроенные функции языка </w:t>
      </w:r>
      <w:r>
        <w:rPr>
          <w:rFonts w:hint="default"/>
          <w:color w:val="9DC3E6" w:themeColor="accent1" w:themeTint="99"/>
          <w:lang w:val="en-US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SQL </w:t>
      </w:r>
      <w:r>
        <w:rPr>
          <w:rFonts w:hint="default"/>
          <w:color w:val="9DC3E6" w:themeColor="accent1" w:themeTint="99"/>
          <w:lang w:val="ru-RU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запросов, прописными ссылки на элементы базы данных.</w:t>
      </w:r>
      <w:r>
        <w:rPr>
          <w:rFonts w:hint="default"/>
          <w:lang w:val="ru-RU"/>
        </w:rPr>
        <w:t xml:space="preserve"> </w:t>
      </w:r>
    </w:p>
    <w:p w14:paraId="0E39D4C8">
      <w:pPr>
        <w:ind w:firstLine="140" w:firstLineChars="50"/>
        <w:jc w:val="both"/>
        <w:rPr>
          <w:rFonts w:hint="default"/>
          <w:lang w:val="ru-RU"/>
        </w:rPr>
      </w:pPr>
    </w:p>
    <w:p w14:paraId="428B79C4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Следуя вышеописанным указаниям, менеджер базы данных создаёт таблицу </w:t>
      </w:r>
      <w:r>
        <w:rPr>
          <w:rFonts w:hint="default"/>
          <w:lang w:val="en-US"/>
        </w:rPr>
        <w:t>Tenants</w:t>
      </w:r>
      <w:r>
        <w:rPr>
          <w:rFonts w:hint="default"/>
          <w:lang w:val="ru-RU"/>
        </w:rPr>
        <w:t xml:space="preserve">, связанную с таблицей </w:t>
      </w:r>
      <w:r>
        <w:rPr>
          <w:rFonts w:hint="default"/>
          <w:lang w:val="en-US"/>
        </w:rPr>
        <w:t>Appartments</w:t>
      </w:r>
      <w:r>
        <w:rPr>
          <w:rFonts w:hint="default"/>
          <w:lang w:val="ru-RU"/>
        </w:rPr>
        <w:t xml:space="preserve">, как МНОГИЕ-ко-МНОГИМ, по первичному ключу </w:t>
      </w:r>
      <w:r>
        <w:rPr>
          <w:rFonts w:hint="default"/>
          <w:lang w:val="en-US"/>
        </w:rPr>
        <w:t>id_tenant</w:t>
      </w:r>
      <w:r>
        <w:rPr>
          <w:rFonts w:hint="default"/>
          <w:lang w:val="ru-RU"/>
        </w:rPr>
        <w:t xml:space="preserve"> и вторичному </w:t>
      </w:r>
      <w:r>
        <w:rPr>
          <w:rFonts w:hint="default"/>
          <w:lang w:val="en-US"/>
        </w:rPr>
        <w:t>id_appartment</w:t>
      </w:r>
      <w:r>
        <w:rPr>
          <w:rFonts w:hint="default"/>
          <w:lang w:val="ru-RU"/>
        </w:rPr>
        <w:t xml:space="preserve">. Также в </w:t>
      </w:r>
      <w:r>
        <w:rPr>
          <w:rFonts w:hint="default"/>
          <w:lang w:val="en-US"/>
        </w:rPr>
        <w:t xml:space="preserve">Tenants </w:t>
      </w:r>
      <w:r>
        <w:rPr>
          <w:rFonts w:hint="default"/>
          <w:lang w:val="ru-RU"/>
        </w:rPr>
        <w:t xml:space="preserve">создаются столбцы имени владельца квартиры и его доли на этой жилплощади. </w:t>
      </w:r>
    </w:p>
    <w:p w14:paraId="5E0E1B01">
      <w:pPr>
        <w:ind w:firstLine="140" w:firstLineChars="50"/>
        <w:jc w:val="both"/>
        <w:rPr>
          <w:rFonts w:hint="default"/>
          <w:lang w:val="ru-RU"/>
        </w:rPr>
      </w:pPr>
    </w:p>
    <w:p w14:paraId="7B868371">
      <w:pPr>
        <w:jc w:val="both"/>
        <w:rPr>
          <w:rFonts w:hint="default"/>
          <w:lang w:val="ru-RU"/>
        </w:rPr>
      </w:pPr>
    </w:p>
    <w:p w14:paraId="3F058384">
      <w:pPr>
        <w:jc w:val="both"/>
        <w:rPr>
          <w:rFonts w:hint="default"/>
          <w:lang w:val="ru-RU"/>
        </w:rPr>
      </w:pPr>
    </w:p>
    <w:p w14:paraId="476F7FCF">
      <w:pPr>
        <w:pStyle w:val="2"/>
        <w:bidi w:val="0"/>
        <w:rPr>
          <w:rFonts w:hint="default"/>
          <w:lang w:val="en-US"/>
        </w:rPr>
      </w:pPr>
      <w:bookmarkStart w:id="4" w:name="_Toc11434"/>
      <w:r>
        <w:rPr>
          <w:rFonts w:hint="default"/>
          <w:lang w:val="ru-RU"/>
        </w:rPr>
        <w:t xml:space="preserve">Реализация в </w:t>
      </w:r>
      <w:r>
        <w:rPr>
          <w:rFonts w:hint="default"/>
          <w:lang w:val="en-US"/>
        </w:rPr>
        <w:t>SQLiteStudio</w:t>
      </w:r>
      <w:bookmarkEnd w:id="4"/>
    </w:p>
    <w:p w14:paraId="435B4579">
      <w:pPr>
        <w:rPr>
          <w:rFonts w:hint="default"/>
          <w:lang w:val="en-US"/>
        </w:rPr>
      </w:pPr>
    </w:p>
    <w:p w14:paraId="29B9A538">
      <w:pPr>
        <w:jc w:val="both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 xml:space="preserve">SQLiteStudio </w:t>
      </w:r>
      <w:r>
        <w:rPr>
          <w:rFonts w:hint="default"/>
          <w:lang w:val="ru-RU"/>
        </w:rPr>
        <w:t xml:space="preserve">– это настольное приложение для просмотра и редактирования файлов базы данных SQLite. Он предназначен для людей, которые знают, что такое SQLite или что такое реляционные базы данных в целом. Иными словами для простоты взаимодействия с базой данных на низком уровне будем использовать именно этот менеджер баз данных </w:t>
      </w:r>
      <w:r>
        <w:rPr>
          <w:rFonts w:hint="default"/>
          <w:lang w:val="en-US"/>
        </w:rPr>
        <w:t>SQLite.</w:t>
      </w:r>
    </w:p>
    <w:p w14:paraId="71ACB74D">
      <w:pPr>
        <w:jc w:val="both"/>
        <w:rPr>
          <w:rFonts w:hint="default"/>
          <w:lang w:val="en-US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-180975</wp:posOffset>
                </wp:positionH>
                <wp:positionV relativeFrom="paragraph">
                  <wp:posOffset>91440</wp:posOffset>
                </wp:positionV>
                <wp:extent cx="5451475" cy="2854960"/>
                <wp:effectExtent l="0" t="0" r="4445" b="10160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1475" cy="2854960"/>
                          <a:chOff x="3411" y="124665"/>
                          <a:chExt cx="8585" cy="4496"/>
                        </a:xfrm>
                      </wpg:grpSpPr>
                      <pic:pic xmlns:pic="http://schemas.openxmlformats.org/drawingml/2006/picture">
                        <pic:nvPicPr>
                          <pic:cNvPr id="2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lum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2" y="124665"/>
                            <a:ext cx="8294" cy="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4" name="Группа 34"/>
                        <wpg:cNvGrpSpPr/>
                        <wpg:grpSpPr>
                          <a:xfrm>
                            <a:off x="3411" y="124834"/>
                            <a:ext cx="5942" cy="2222"/>
                            <a:chOff x="1798" y="124841"/>
                            <a:chExt cx="5942" cy="2222"/>
                          </a:xfrm>
                        </wpg:grpSpPr>
                        <wps:wsp>
                          <wps:cNvPr id="28" name="Прямое соединение 28"/>
                          <wps:cNvCnPr/>
                          <wps:spPr>
                            <a:xfrm>
                              <a:off x="2929" y="125504"/>
                              <a:ext cx="145" cy="97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stealt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Прямое соединение 29"/>
                          <wps:cNvCnPr/>
                          <wps:spPr>
                            <a:xfrm flipV="1">
                              <a:off x="4950" y="125043"/>
                              <a:ext cx="550" cy="39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stealt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Прямое соединение 30"/>
                          <wps:cNvCnPr/>
                          <wps:spPr>
                            <a:xfrm flipH="1">
                              <a:off x="2184" y="126028"/>
                              <a:ext cx="88" cy="68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headEnd type="stealt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Текстовое поле 31"/>
                          <wps:cNvSpPr txBox="1"/>
                          <wps:spPr>
                            <a:xfrm>
                              <a:off x="1798" y="126735"/>
                              <a:ext cx="1104" cy="3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814194">
                                <w:pP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  <w:t>8 таблиц БД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2" name="Текстовое поле 32"/>
                          <wps:cNvSpPr txBox="1"/>
                          <wps:spPr>
                            <a:xfrm>
                              <a:off x="2411" y="126483"/>
                              <a:ext cx="2133" cy="3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0F4521">
                                <w:pP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  <w:t>БД «Тех. инвентаризации»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3" name="Текстовое поле 33"/>
                          <wps:cNvSpPr txBox="1"/>
                          <wps:spPr>
                            <a:xfrm>
                              <a:off x="5266" y="124841"/>
                              <a:ext cx="2474" cy="3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4C7A0">
                                <w:pP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FF0000"/>
                                    <w:sz w:val="15"/>
                                    <w:szCs w:val="15"/>
                                    <w:lang w:val="ru-RU"/>
                                  </w:rPr>
                                  <w:t>Таблица квартир (апартаментов)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25pt;margin-top:7.2pt;height:224.8pt;width:429.25pt;z-index:251667456;mso-width-relative:page;mso-height-relative:page;" coordorigin="3411,124665" coordsize="8585,4496" o:gfxdata="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">
                <o:lock v:ext="edit" aspectratio="f"/>
                <v:shape id="Изображение 1" o:spid="_x0000_s1026" o:spt="75" type="#_x0000_t75" style="position:absolute;left:3702;top:124665;height:4497;width:8294;" filled="f" o:preferrelative="t" stroked="f" coordsize="21600,21600" o:gfxdata="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PE2SC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gain="74472f" blacklevel="0f" o:title=""/>
                  <o:lock v:ext="edit" aspectratio="t"/>
                </v:shape>
                <v:group id="_x0000_s1026" o:spid="_x0000_s1026" o:spt="203" style="position:absolute;left:3411;top:124834;height:2222;width:5942;" coordorigin="1798,124841" coordsize="5942,2222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line id="_x0000_s1026" o:spid="_x0000_s1026" o:spt="20" style="position:absolute;left:2929;top:125504;height:973;width:145;" filled="f" stroked="t" coordsize="21600,21600" o:gfxdata="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F04F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1pt" color="#FF0000 [3204]" miterlimit="8" joinstyle="miter" startarrow="classic"/>
                    <v:imagedata o:title=""/>
                    <o:lock v:ext="edit" aspectratio="f"/>
                  </v:line>
                  <v:line id="_x0000_s1026" o:spid="_x0000_s1026" o:spt="20" style="position:absolute;left:4950;top:125043;flip:y;height:397;width:550;" filled="f" stroked="t" coordsize="21600,21600" o:gfxdata="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fvg2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0000 [3204]" miterlimit="8" joinstyle="miter" startarrow="classic"/>
                    <v:imagedata o:title=""/>
                    <o:lock v:ext="edit" aspectratio="f"/>
                  </v:line>
                  <v:line id="_x0000_s1026" o:spid="_x0000_s1026" o:spt="20" style="position:absolute;left:2184;top:126028;flip:x;height:682;width:88;" filled="f" stroked="t" coordsize="21600,21600" o:gfxdata="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Rjfmr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0000 [3204]" miterlimit="8" joinstyle="miter" startarrow="classic"/>
                    <v:imagedata o:title=""/>
                    <o:lock v:ext="edit" aspectratio="f"/>
                  </v:line>
                  <v:shape id="_x0000_s1026" o:spid="_x0000_s1026" o:spt="202" type="#_x0000_t202" style="position:absolute;left:1798;top:126735;height:329;width:1104;" fillcolor="#FFFFFF [3201]" filled="t" stroked="f" coordsize="21600,21600" o:gfxdata="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0lTTbgAAADbAAAA&#10;DwAAAAAAAAABACAAAAAiAAAAZHJzL2Rvd25yZXYueG1sUEsBAhQAFAAAAAgAh07iQDMvBZ47AAAA&#10;OQAAABAAAAAAAAAAAQAgAAAABwEAAGRycy9zaGFwZXhtbC54bWxQSwUGAAAAAAYABgBbAQAAsQMA&#10;AAAA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2B814194">
                          <w:pP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  <w:t>8 таблиц БД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411;top:126483;height:329;width:2133;" fillcolor="#FFFFFF [3201]" filled="t" stroked="f" coordsize="21600,21600" o:gfxdata="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bzTq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430F4521">
                          <w:pP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  <w:t>БД «Тех. инвентаризации»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266;top:124841;height:329;width:2474;" fillcolor="#FFFFFF [3201]" filled="t" stroked="f" coordsize="21600,21600" o:gfxdata="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XaKG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7574C7A0">
                          <w:pP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color w:val="FF0000"/>
                              <w:sz w:val="15"/>
                              <w:szCs w:val="15"/>
                              <w:lang w:val="ru-RU"/>
                            </w:rPr>
                            <w:t>Таблица квартир (апартаментов)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C215F3E">
      <w:pPr>
        <w:jc w:val="both"/>
        <w:rPr>
          <w:rFonts w:hint="default"/>
          <w:lang w:val="en-US"/>
        </w:rPr>
      </w:pPr>
    </w:p>
    <w:p w14:paraId="32AAB53C">
      <w:pPr>
        <w:jc w:val="both"/>
        <w:rPr>
          <w:rFonts w:hint="default"/>
          <w:lang w:val="ru-RU"/>
        </w:rPr>
      </w:pPr>
    </w:p>
    <w:p w14:paraId="7FE7373D">
      <w:pPr>
        <w:rPr>
          <w:rFonts w:hint="default"/>
          <w:lang w:val="ru-RU"/>
        </w:rPr>
      </w:pPr>
    </w:p>
    <w:p w14:paraId="68B3069A">
      <w:pPr>
        <w:rPr>
          <w:rFonts w:hint="default"/>
          <w:lang w:val="ru-RU"/>
        </w:rPr>
      </w:pPr>
    </w:p>
    <w:p w14:paraId="60B41E81">
      <w:pPr>
        <w:rPr>
          <w:rFonts w:hint="default"/>
          <w:lang w:val="ru-RU"/>
        </w:rPr>
      </w:pPr>
    </w:p>
    <w:p w14:paraId="500AABBF">
      <w:pPr>
        <w:rPr>
          <w:rFonts w:hint="default"/>
          <w:lang w:val="ru-RU"/>
        </w:rPr>
      </w:pPr>
    </w:p>
    <w:p w14:paraId="79DC2339">
      <w:pPr>
        <w:rPr>
          <w:rFonts w:hint="default"/>
          <w:lang w:val="ru-RU"/>
        </w:rPr>
      </w:pPr>
    </w:p>
    <w:p w14:paraId="2238D381"/>
    <w:p w14:paraId="1D9FBBC2">
      <w:pPr>
        <w:rPr>
          <w:rFonts w:hint="default"/>
          <w:lang w:val="ru-RU"/>
        </w:rPr>
      </w:pPr>
    </w:p>
    <w:p w14:paraId="05F07C41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 xml:space="preserve">SQLiteStudio </w:t>
      </w:r>
      <w:r>
        <w:rPr>
          <w:rFonts w:hint="default"/>
          <w:lang w:val="ru-RU"/>
        </w:rPr>
        <w:t xml:space="preserve">используя соответствующий интерфейс создаём базу данных согласно схеме, указанной в предыдущем рассуждении, и соблюдая иерархию связей. </w:t>
      </w:r>
    </w:p>
    <w:p w14:paraId="5CA0128C">
      <w:pPr>
        <w:jc w:val="both"/>
        <w:rPr>
          <w:rFonts w:hint="default"/>
          <w:lang w:val="ru-RU"/>
        </w:rPr>
      </w:pPr>
    </w:p>
    <w:p w14:paraId="4EAFF971">
      <w:pPr>
        <w:bidi w:val="0"/>
        <w:jc w:val="both"/>
        <w:rPr>
          <w:rFonts w:hint="default"/>
          <w:lang w:val="ru-RU"/>
        </w:rPr>
      </w:pPr>
    </w:p>
    <w:p w14:paraId="5F80EFAB"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Более интересной задачей является заполнение базы данных. Очевидно, что в реальных задачах данные не берут из воздуха, однако в случае данной работы данные необходимо как-то искусственно сгенерировать и загрузить в базу. Для этого напишем генератор данных на языке </w:t>
      </w:r>
      <w:r>
        <w:rPr>
          <w:rFonts w:hint="default"/>
          <w:lang w:val="en-US"/>
        </w:rPr>
        <w:t>Python</w:t>
      </w:r>
      <w:r>
        <w:rPr>
          <w:rFonts w:hint="default"/>
          <w:lang w:val="ru-RU"/>
        </w:rPr>
        <w:t xml:space="preserve">. Листинг программы будет приведён в приложении к курсовой работе. Здесь же можно сказать, что взаимодействие с базами данных реализовано в библиотечном виде на всех популярных языках программирования. В случае </w:t>
      </w:r>
      <w:r>
        <w:rPr>
          <w:rFonts w:hint="default"/>
          <w:lang w:val="en-US"/>
        </w:rPr>
        <w:t xml:space="preserve">Python </w:t>
      </w:r>
      <w:r>
        <w:rPr>
          <w:rFonts w:hint="default"/>
          <w:lang w:val="ru-RU"/>
        </w:rPr>
        <w:t xml:space="preserve">используется модуль </w:t>
      </w:r>
      <w:r>
        <w:rPr>
          <w:rFonts w:ascii="SimSun" w:hAnsi="SimSun" w:eastAsia="SimSun" w:cs="SimSun"/>
          <w:b/>
          <w:bCs/>
          <w:color w:val="00B050"/>
          <w:sz w:val="24"/>
          <w:szCs w:val="24"/>
        </w:rPr>
        <w:t>sqlite3</w:t>
      </w:r>
      <w:r>
        <w:rPr>
          <w:rFonts w:hint="default"/>
          <w:lang w:val="ru-RU"/>
        </w:rPr>
        <w:t xml:space="preserve">. Необходимо создать соединение с базой данных, затем создать курсор, которым будем посылать запросы на загрузку сгенерированных данных. Генерацией данных займётся модуль  </w:t>
      </w:r>
      <w:r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en-US"/>
        </w:rPr>
        <w:t>faker</w:t>
      </w:r>
      <w:r>
        <w:rPr>
          <w:rFonts w:hint="default" w:ascii="SimSun" w:hAnsi="SimSun" w:eastAsia="SimSun" w:cs="SimSun"/>
          <w:b/>
          <w:bCs/>
          <w:color w:val="00B050"/>
          <w:sz w:val="24"/>
          <w:szCs w:val="24"/>
          <w:lang w:val="ru-RU"/>
        </w:rPr>
        <w:t xml:space="preserve"> </w:t>
      </w:r>
      <w:r>
        <w:rPr>
          <w:rFonts w:hint="default"/>
          <w:lang w:val="ru-RU"/>
        </w:rPr>
        <w:t>– свободно распространяемый генератор псевдоосмысленной информации по типу: имён, адресов, банковских счетов и т.п. Модуль не слишком хорошо работает над русифицированной  информацией, поэтому смоделировать очень много данных не получиться, но всё же это быстрее, чем вручную.</w:t>
      </w:r>
    </w:p>
    <w:p w14:paraId="32ECF0C9">
      <w:pPr>
        <w:bidi w:val="0"/>
        <w:jc w:val="both"/>
        <w:rPr>
          <w:rFonts w:hint="default"/>
          <w:lang w:val="ru-RU"/>
        </w:rPr>
      </w:pPr>
    </w:p>
    <w:p w14:paraId="3C4B04D1">
      <w:pPr>
        <w:bidi w:val="0"/>
        <w:jc w:val="both"/>
        <w:rPr>
          <w:rFonts w:hint="default"/>
          <w:lang w:val="ru-RU"/>
        </w:rPr>
      </w:pPr>
    </w:p>
    <w:p w14:paraId="64AA6466">
      <w:pPr>
        <w:bidi w:val="0"/>
        <w:jc w:val="both"/>
        <w:rPr>
          <w:rFonts w:hint="default"/>
          <w:lang w:val="ru-RU"/>
        </w:rPr>
      </w:pPr>
    </w:p>
    <w:p w14:paraId="66839A9A">
      <w:pPr>
        <w:bidi w:val="0"/>
        <w:jc w:val="both"/>
        <w:rPr>
          <w:rFonts w:hint="default"/>
          <w:lang w:val="ru-RU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260985</wp:posOffset>
                </wp:positionV>
                <wp:extent cx="4283710" cy="2800350"/>
                <wp:effectExtent l="0" t="0" r="13970" b="381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710" cy="2800350"/>
                          <a:chOff x="6891" y="140188"/>
                          <a:chExt cx="8296" cy="5294"/>
                        </a:xfrm>
                      </wpg:grpSpPr>
                      <pic:pic xmlns:pic="http://schemas.openxmlformats.org/drawingml/2006/picture">
                        <pic:nvPicPr>
                          <pic:cNvPr id="3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891" y="140188"/>
                            <a:ext cx="8297" cy="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Группа 6"/>
                        <wpg:cNvGrpSpPr/>
                        <wpg:grpSpPr>
                          <a:xfrm>
                            <a:off x="7776" y="142962"/>
                            <a:ext cx="6528" cy="2520"/>
                            <a:chOff x="6887" y="142962"/>
                            <a:chExt cx="6528" cy="2520"/>
                          </a:xfrm>
                        </wpg:grpSpPr>
                        <pic:pic xmlns:pic="http://schemas.openxmlformats.org/drawingml/2006/picture">
                          <pic:nvPicPr>
                            <pic:cNvPr id="4" name="Изображение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87" y="142962"/>
                              <a:ext cx="3266" cy="2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Изображение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475" y="142962"/>
                              <a:ext cx="2940" cy="2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9pt;margin-top:20.55pt;height:220.5pt;width:337.3pt;mso-wrap-distance-bottom:0pt;mso-wrap-distance-top:0pt;z-index:251661312;mso-width-relative:page;mso-height-relative:page;" coordorigin="6891,140188" coordsize="8296,5294" o:gfxdata="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DcnR2HGAAAAKQIAABkAAABkcnMvX3Jl&#10;bHMvZTJvRG9jLnhtbC5yZWxzvZHBagIxEIbvQt8hzL2b3RWKiFkvIngV+wBDMpsNbiYhiaW+vYFS&#10;qCD15nFm+L//g9lsv/0svihlF1hB17QgiHUwjq2Cz9P+fQUiF2SDc2BScKUM2+FtsTnSjKWG8uRi&#10;FpXCWcFUSlxLmfVEHnMTInG9jCF5LHVMVkbUZ7Qk+7b9kOkvA4Y7pjgYBelgliBO11ibn7PDODpN&#10;u6Avnrg8qJDO1+4KxGSpKPBkHP4sl01kC/KxQ/8ah/4/h+41Dt2vg7x78HAD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">
                <o:lock v:ext="edit" aspectratio="f"/>
                <v:shape id="Изображение 2" o:spid="_x0000_s1026" o:spt="75" type="#_x0000_t75" style="position:absolute;left:6891;top:140188;height:2520;width:8297;" filled="f" o:preferrelative="t" stroked="f" coordsize="21600,21600" o:gfxdata="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E5zD+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7" o:title=""/>
                  <o:lock v:ext="edit" aspectratio="t"/>
                </v:shape>
                <v:group id="_x0000_s1026" o:spid="_x0000_s1026" o:spt="203" style="position:absolute;left:7776;top:142962;height:2520;width:6528;" coordorigin="6887,142962" coordsize="6528,2520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Изображение 3" o:spid="_x0000_s1026" o:spt="75" type="#_x0000_t75" style="position:absolute;left:6887;top:142962;height:2520;width:3266;" filled="f" o:preferrelative="t" stroked="f" coordsize="21600,21600" o:gfxdata="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n6ur4A&#10;AADa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8" o:title=""/>
                    <o:lock v:ext="edit" aspectratio="t"/>
                  </v:shape>
                  <v:shape id="Изображение 4" o:spid="_x0000_s1026" o:spt="75" type="#_x0000_t75" style="position:absolute;left:10475;top:142962;height:2520;width:2940;" filled="f" o:preferrelative="t" stroked="f" coordsize="21600,21600" o:gfxdata="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9uOq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9" o:title=""/>
                    <o:lock v:ext="edit" aspectratio="t"/>
                  </v:shape>
                </v:group>
                <w10:wrap type="topAndBottom"/>
              </v:group>
            </w:pict>
          </mc:Fallback>
        </mc:AlternateContent>
      </w:r>
      <w:r>
        <w:rPr>
          <w:rFonts w:hint="default"/>
          <w:lang w:val="ru-RU"/>
        </w:rPr>
        <w:t>Некоторые заполненные таблицы из готовой базы данных:</w:t>
      </w:r>
    </w:p>
    <w:p w14:paraId="2EB363E5">
      <w:pPr>
        <w:bidi w:val="0"/>
        <w:jc w:val="both"/>
      </w:pPr>
    </w:p>
    <w:p w14:paraId="3DED5CE0"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тексте уже были упомянуты </w:t>
      </w:r>
      <w:r>
        <w:rPr>
          <w:rFonts w:hint="default"/>
          <w:lang w:val="en-US"/>
        </w:rPr>
        <w:t xml:space="preserve">SQL </w:t>
      </w:r>
      <w:r>
        <w:rPr>
          <w:rFonts w:hint="default"/>
          <w:lang w:val="ru-RU"/>
        </w:rPr>
        <w:t xml:space="preserve">запросы на создание таблиц базы данных и заполнение ячеек данных, распространим рассуждения на эту тему примерами. </w:t>
      </w:r>
    </w:p>
    <w:p w14:paraId="2E3588B7">
      <w:pPr>
        <w:bidi w:val="0"/>
        <w:jc w:val="both"/>
        <w:rPr>
          <w:rFonts w:hint="default"/>
          <w:lang w:val="ru-RU"/>
        </w:rPr>
      </w:pPr>
    </w:p>
    <w:p w14:paraId="509DB225"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Как правило, непосредственно с базой данных никто не работает, люди, в работе которых необходима возможность получать данные из базы, не прочёсывают таблицу за таблицей и строку за строкой в поисках нужной информации, для выборок, или отчётов, существуют запросы </w:t>
      </w:r>
      <w:r>
        <w:rPr>
          <w:rFonts w:hint="default"/>
          <w:b/>
          <w:bCs/>
          <w:color w:val="2E75B6" w:themeColor="accent1" w:themeShade="BF"/>
          <w:lang w:val="en-US"/>
        </w:rPr>
        <w:t>SELECT</w:t>
      </w:r>
      <w:r>
        <w:rPr>
          <w:rFonts w:hint="default"/>
          <w:lang w:val="ru-RU"/>
        </w:rPr>
        <w:t xml:space="preserve">. С их помощью можно реализовать  определённой условием выбора просмотр информации из базы данных </w:t>
      </w:r>
      <w:r>
        <w:rPr>
          <w:rFonts w:hint="default"/>
          <w:lang w:val="en-US"/>
        </w:rPr>
        <w:t>SQL.</w:t>
      </w:r>
      <w:r>
        <w:rPr>
          <w:rFonts w:hint="default"/>
          <w:lang w:val="ru-RU"/>
        </w:rPr>
        <w:t xml:space="preserve"> </w:t>
      </w:r>
    </w:p>
    <w:p w14:paraId="5D225611">
      <w:pPr>
        <w:bidi w:val="0"/>
        <w:jc w:val="both"/>
        <w:rPr>
          <w:rFonts w:hint="default"/>
          <w:lang w:val="ru-RU"/>
        </w:rPr>
      </w:pPr>
    </w:p>
    <w:p w14:paraId="3CBAE27C"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Укажем общий синтаксис запросов </w:t>
      </w:r>
      <w:r>
        <w:rPr>
          <w:rFonts w:hint="default"/>
          <w:b/>
          <w:bCs/>
          <w:color w:val="2E75B6" w:themeColor="accent1" w:themeShade="BF"/>
          <w:lang w:val="en-US"/>
        </w:rPr>
        <w:t>SELECT</w:t>
      </w:r>
      <w:r>
        <w:rPr>
          <w:rFonts w:hint="default"/>
          <w:lang w:val="en-US"/>
        </w:rPr>
        <w:t>:</w:t>
      </w:r>
    </w:p>
    <w:p w14:paraId="33B3BD0D">
      <w:pPr>
        <w:bidi w:val="0"/>
        <w:jc w:val="both"/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SELECT (</w:t>
      </w:r>
      <w:r>
        <w:rPr>
          <w:rFonts w:hint="default" w:ascii="Consolas" w:hAnsi="Consolas" w:cs="Consolas"/>
          <w:b/>
          <w:bCs/>
          <w:color w:val="00B050"/>
          <w:sz w:val="16"/>
          <w:szCs w:val="16"/>
          <w:lang w:val="ru-RU"/>
        </w:rPr>
        <w:t>'столбцы или * для выбора всех столбцов; 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774D8E93">
      <w:pPr>
        <w:bidi w:val="0"/>
        <w:jc w:val="both"/>
        <w:rPr>
          <w:rFonts w:hint="default" w:ascii="Consolas" w:hAnsi="Consolas" w:cs="Consolas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FROM (</w:t>
      </w:r>
      <w:r>
        <w:rPr>
          <w:rFonts w:hint="default" w:ascii="Consolas" w:hAnsi="Consolas" w:cs="Consolas"/>
          <w:b/>
          <w:bCs/>
          <w:color w:val="00B050"/>
          <w:sz w:val="20"/>
          <w:szCs w:val="20"/>
          <w:lang w:val="ru-RU"/>
        </w:rPr>
        <w:t>'таблица; 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1289D8DD">
      <w:pPr>
        <w:bidi w:val="0"/>
        <w:jc w:val="both"/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WHERE (</w:t>
      </w:r>
      <w:r>
        <w:rPr>
          <w:rFonts w:hint="default" w:ascii="Consolas" w:hAnsi="Consolas" w:cs="Consolas"/>
          <w:b/>
          <w:bCs/>
          <w:color w:val="00B050"/>
          <w:sz w:val="16"/>
          <w:szCs w:val="16"/>
          <w:lang w:val="ru-RU"/>
        </w:rPr>
        <w:t>'условие/фильтрация, например, city = 'Moscow'; необязательно'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7C7E051D">
      <w:pPr>
        <w:bidi w:val="0"/>
        <w:jc w:val="both"/>
        <w:rPr>
          <w:rFonts w:hint="default" w:ascii="Consolas" w:hAnsi="Consolas" w:cs="Consolas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GROUP BY (</w:t>
      </w:r>
      <w:r>
        <w:rPr>
          <w:rFonts w:hint="default" w:ascii="Consolas" w:hAnsi="Consolas" w:cs="Consolas"/>
          <w:b/>
          <w:bCs/>
          <w:color w:val="00B050"/>
          <w:sz w:val="16"/>
          <w:szCs w:val="16"/>
          <w:lang w:val="ru-RU"/>
        </w:rPr>
        <w:t>'столбец, по которому хотим сгруппировать данные; необязательно'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2CB62EBB">
      <w:pPr>
        <w:bidi w:val="0"/>
        <w:jc w:val="both"/>
        <w:rPr>
          <w:rFonts w:hint="default" w:ascii="Consolas" w:hAnsi="Consolas" w:cs="Consolas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HAVING (</w:t>
      </w:r>
      <w:r>
        <w:rPr>
          <w:rFonts w:hint="default" w:ascii="Consolas" w:hAnsi="Consolas" w:cs="Consolas"/>
          <w:b/>
          <w:bCs/>
          <w:color w:val="00B050"/>
          <w:sz w:val="16"/>
          <w:szCs w:val="16"/>
          <w:lang w:val="ru-RU"/>
        </w:rPr>
        <w:t>'условие/фильтрация на уровне сгруппированных данных; необязательно'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66E48F63">
      <w:pPr>
        <w:bidi w:val="0"/>
        <w:jc w:val="both"/>
        <w:rPr>
          <w:rFonts w:hint="default" w:ascii="Consolas" w:hAnsi="Consolas" w:cs="Consolas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ORDER BY (</w:t>
      </w:r>
      <w:r>
        <w:rPr>
          <w:rFonts w:hint="default" w:ascii="Consolas" w:hAnsi="Consolas" w:cs="Consolas"/>
          <w:b/>
          <w:bCs/>
          <w:color w:val="00B050"/>
          <w:sz w:val="16"/>
          <w:szCs w:val="16"/>
          <w:lang w:val="ru-RU"/>
        </w:rPr>
        <w:t>'столбец, по которому хотим отсортировать вывод; необязательно'</w:t>
      </w:r>
      <w:r>
        <w:rPr>
          <w:rFonts w:hint="default" w:ascii="Consolas" w:hAnsi="Consolas" w:cs="Consolas"/>
          <w:b/>
          <w:bCs/>
          <w:color w:val="2E75B6" w:themeColor="accent1" w:themeShade="BF"/>
          <w:lang w:val="ru-RU"/>
        </w:rPr>
        <w:t>)</w:t>
      </w:r>
    </w:p>
    <w:p w14:paraId="4247668A">
      <w:pPr>
        <w:bidi w:val="0"/>
        <w:jc w:val="both"/>
        <w:rPr>
          <w:rFonts w:hint="default"/>
          <w:lang w:val="ru-RU"/>
        </w:rPr>
      </w:pPr>
    </w:p>
    <w:p w14:paraId="50428F29">
      <w:pPr>
        <w:bidi w:val="0"/>
        <w:jc w:val="both"/>
        <w:rPr>
          <w:rFonts w:hint="default"/>
          <w:lang w:val="ru-RU"/>
        </w:rPr>
      </w:pPr>
    </w:p>
    <w:p w14:paraId="1FDCB0ED">
      <w:pPr>
        <w:bidi w:val="0"/>
        <w:jc w:val="both"/>
        <w:rPr>
          <w:rFonts w:hint="default"/>
          <w:lang w:val="ru-RU"/>
        </w:rPr>
      </w:pPr>
    </w:p>
    <w:p w14:paraId="287A00AE">
      <w:pPr>
        <w:bidi w:val="0"/>
        <w:jc w:val="both"/>
        <w:rPr>
          <w:rFonts w:hint="default"/>
          <w:lang w:val="ru-RU"/>
        </w:rPr>
      </w:pPr>
    </w:p>
    <w:p w14:paraId="28A00243">
      <w:pPr>
        <w:bidi w:val="0"/>
        <w:jc w:val="both"/>
        <w:rPr>
          <w:rFonts w:hint="default"/>
          <w:lang w:val="ru-RU"/>
        </w:rPr>
      </w:pPr>
    </w:p>
    <w:p w14:paraId="632ECF94">
      <w:pPr>
        <w:bidi w:val="0"/>
        <w:jc w:val="both"/>
        <w:rPr>
          <w:rFonts w:hint="default"/>
          <w:lang w:val="ru-RU"/>
        </w:rPr>
      </w:pPr>
    </w:p>
    <w:p w14:paraId="43846BAF">
      <w:pPr>
        <w:bidi w:val="0"/>
        <w:jc w:val="both"/>
        <w:rPr>
          <w:rFonts w:hint="default"/>
          <w:lang w:val="ru-RU"/>
        </w:rPr>
      </w:pPr>
    </w:p>
    <w:p w14:paraId="6604AF96"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требованиях к работе указаны обязательные запросы </w:t>
      </w:r>
      <w:r>
        <w:rPr>
          <w:rFonts w:hint="default"/>
          <w:lang w:val="en-US"/>
        </w:rPr>
        <w:t>SQL</w:t>
      </w:r>
      <w:r>
        <w:rPr>
          <w:rFonts w:hint="default"/>
          <w:lang w:val="ru-RU"/>
        </w:rPr>
        <w:t>, ниже по пунктам обсудим и продемонстрируем их реализацию применительно к инициализированной базе данных.</w:t>
      </w:r>
    </w:p>
    <w:p w14:paraId="101A7EFC">
      <w:pPr>
        <w:bidi w:val="0"/>
        <w:jc w:val="both"/>
        <w:rPr>
          <w:rFonts w:hint="default"/>
          <w:lang w:val="ru-RU"/>
        </w:rPr>
      </w:pPr>
    </w:p>
    <w:p w14:paraId="6C713082">
      <w:pPr>
        <w:numPr>
          <w:ilvl w:val="0"/>
          <w:numId w:val="13"/>
        </w:numPr>
        <w:bidi w:val="0"/>
        <w:ind w:left="420" w:leftChars="0" w:hanging="420" w:firstLineChars="0"/>
        <w:jc w:val="both"/>
        <w:outlineLvl w:val="1"/>
        <w:rPr>
          <w:rFonts w:hint="default"/>
          <w:b/>
          <w:bCs/>
          <w:i w:val="0"/>
          <w:iCs w:val="0"/>
          <w:sz w:val="32"/>
          <w:szCs w:val="32"/>
          <w:u w:val="none"/>
          <w:lang w:val="ru-RU"/>
        </w:rPr>
      </w:pPr>
      <w:bookmarkStart w:id="5" w:name="_Toc4289"/>
      <w:r>
        <w:rPr>
          <w:rFonts w:hint="default"/>
          <w:b/>
          <w:bCs/>
          <w:i w:val="0"/>
          <w:iCs w:val="0"/>
          <w:sz w:val="32"/>
          <w:szCs w:val="32"/>
          <w:u w:val="none"/>
          <w:lang w:val="ru-RU"/>
        </w:rPr>
        <w:t>Запросы на выборку</w:t>
      </w:r>
      <w:bookmarkEnd w:id="5"/>
    </w:p>
    <w:p w14:paraId="5561B092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en-US"/>
        </w:rPr>
      </w:pPr>
    </w:p>
    <w:p w14:paraId="085526A8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Следующий запрос создаёт выборку для сводной таблицы из стоимости квартиры и адресов домов, в котором они расположены, по совместительству сортируя по убыванию стоимости.</w:t>
      </w:r>
    </w:p>
    <w:p w14:paraId="74965CD9">
      <w:pPr>
        <w:numPr>
          <w:ilvl w:val="0"/>
          <w:numId w:val="0"/>
        </w:numPr>
        <w:bidi w:val="0"/>
        <w:ind w:leftChars="0"/>
        <w:jc w:val="both"/>
        <w:rPr>
          <w:rFonts w:hint="default"/>
          <w:lang w:val="ru-RU"/>
        </w:rPr>
      </w:pPr>
    </w:p>
    <w:p w14:paraId="7174F9AF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</w:pPr>
      <w:r>
        <w:rPr>
          <w:rFonts w:hint="default" w:ascii="Consolas" w:hAnsi="Consolas" w:cs="Consolas"/>
          <w:b/>
          <w:bCs/>
          <w:color w:val="0070C0"/>
          <w:lang w:val="en-US"/>
        </w:rPr>
        <w:t>SELECT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Buildings.address, Appartments.square, Appartments.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>cost</w:t>
      </w:r>
    </w:p>
    <w:p w14:paraId="70D17D7E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cs="Consolas"/>
          <w:b/>
          <w:bCs/>
          <w:color w:val="0070C0"/>
          <w:lang w:val="en-US"/>
        </w:rPr>
        <w:t>FROM</w:t>
      </w:r>
      <w:r>
        <w:rPr>
          <w:rFonts w:hint="default" w:ascii="Consolas" w:hAnsi="Consolas" w:cs="Consolas"/>
          <w:b/>
          <w:bCs/>
          <w:color w:val="0070C0"/>
        </w:rPr>
        <w:t xml:space="preserve"> (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Buildings</w:t>
      </w:r>
      <w:r>
        <w:rPr>
          <w:rFonts w:hint="default" w:ascii="Consolas" w:hAnsi="Consolas" w:cs="Consolas"/>
          <w:b/>
          <w:bCs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INNER JOIN</w:t>
      </w:r>
      <w:r>
        <w:rPr>
          <w:rFonts w:hint="default" w:ascii="Consolas" w:hAnsi="Consolas" w:cs="Consolas"/>
          <w:b/>
          <w:bCs/>
        </w:rPr>
        <w:t xml:space="preserve"> </w:t>
      </w:r>
    </w:p>
    <w:p w14:paraId="2425BA4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846" w:firstLineChars="351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cs="Consolas"/>
          <w:b/>
          <w:bCs/>
          <w:color w:val="0070C0"/>
        </w:rPr>
        <w:t>(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Entries</w:t>
      </w:r>
      <w:r>
        <w:rPr>
          <w:rFonts w:hint="default" w:ascii="Consolas" w:hAnsi="Consolas" w:cs="Consolas"/>
          <w:b/>
          <w:bCs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INNER JOIN</w:t>
      </w:r>
      <w:r>
        <w:rPr>
          <w:rFonts w:hint="default" w:ascii="Consolas" w:hAnsi="Consolas" w:cs="Consolas"/>
          <w:b/>
          <w:bCs/>
        </w:rPr>
        <w:t xml:space="preserve"> </w:t>
      </w:r>
    </w:p>
    <w:p w14:paraId="31DB6E5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966" w:firstLineChars="401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cs="Consolas"/>
          <w:b/>
          <w:bCs/>
          <w:color w:val="0070C0"/>
        </w:rPr>
        <w:t>(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Floor</w:t>
      </w:r>
      <w:r>
        <w:rPr>
          <w:rFonts w:hint="default" w:ascii="Consolas" w:hAnsi="Consolas" w:cs="Consolas"/>
          <w:b w:val="0"/>
          <w:bCs w:val="0"/>
          <w:color w:val="0070C0"/>
          <w:sz w:val="20"/>
          <w:szCs w:val="20"/>
        </w:rPr>
        <w:t>s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INNER JOIN</w:t>
      </w:r>
    </w:p>
    <w:p w14:paraId="530EC79D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1102" w:firstLineChars="551"/>
        <w:rPr>
          <w:rFonts w:hint="default" w:ascii="Consolas" w:hAnsi="Consolas" w:cs="Consolas"/>
          <w:b/>
          <w:bCs/>
          <w:lang w:val="en-US"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</w:rPr>
        <w:t>Appartments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ru-RU"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ON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Floors.id_floor </w:t>
      </w:r>
      <w:r>
        <w:rPr>
          <w:rFonts w:hint="default" w:ascii="Consolas" w:hAnsi="Consolas" w:cs="Consolas"/>
          <w:b/>
          <w:bCs/>
          <w:color w:val="0070C0"/>
          <w:sz w:val="24"/>
          <w:szCs w:val="24"/>
        </w:rPr>
        <w:t>=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 Appartments.id_floor</w:t>
      </w:r>
      <w:r>
        <w:rPr>
          <w:rFonts w:hint="default" w:ascii="Consolas" w:hAnsi="Consolas" w:cs="Consolas"/>
          <w:b/>
          <w:bCs/>
          <w:color w:val="0070C0"/>
        </w:rPr>
        <w:t>)</w:t>
      </w:r>
    </w:p>
    <w:p w14:paraId="6107AECE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1002" w:firstLineChars="501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cs="Consolas"/>
          <w:b w:val="0"/>
          <w:bCs w:val="0"/>
          <w:sz w:val="20"/>
          <w:szCs w:val="20"/>
        </w:rPr>
        <w:t>f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>loor</w:t>
      </w:r>
      <w:r>
        <w:rPr>
          <w:rFonts w:hint="default" w:ascii="Consolas" w:hAnsi="Consolas" w:cs="Consolas"/>
          <w:b/>
          <w:bCs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ON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Entries.id_entry </w:t>
      </w:r>
      <w:r>
        <w:rPr>
          <w:rFonts w:hint="default" w:ascii="Consolas" w:hAnsi="Consolas" w:cs="Consolas"/>
          <w:b/>
          <w:bCs/>
          <w:color w:val="0070C0"/>
          <w:sz w:val="24"/>
          <w:szCs w:val="24"/>
        </w:rPr>
        <w:t>=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 f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>loor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.id_entry</w:t>
      </w:r>
      <w:r>
        <w:rPr>
          <w:rFonts w:hint="default" w:ascii="Consolas" w:hAnsi="Consolas" w:cs="Consolas"/>
          <w:b/>
          <w:bCs/>
          <w:color w:val="0070C0"/>
        </w:rPr>
        <w:t>)</w:t>
      </w:r>
    </w:p>
    <w:p w14:paraId="1AF8FDE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902" w:firstLineChars="451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</w:rPr>
        <w:t>en</w:t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/>
        </w:rPr>
        <w:t>try</w:t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</w:rPr>
        <w:t xml:space="preserve"> </w:t>
      </w:r>
      <w:r>
        <w:rPr>
          <w:rFonts w:hint="default" w:ascii="Consolas" w:hAnsi="Consolas" w:cs="Consolas"/>
          <w:b/>
          <w:bCs/>
          <w:color w:val="0070C0"/>
          <w:lang w:val="en-US"/>
        </w:rPr>
        <w:t>ON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Buildings.id_building </w:t>
      </w:r>
      <w:r>
        <w:rPr>
          <w:rFonts w:hint="default" w:ascii="Consolas" w:hAnsi="Consolas" w:cs="Consolas"/>
          <w:b/>
          <w:bCs/>
          <w:color w:val="2E75B6" w:themeColor="accent1" w:themeShade="BF"/>
          <w:sz w:val="20"/>
          <w:szCs w:val="20"/>
        </w:rPr>
        <w:t>=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 en</w:t>
      </w:r>
      <w:r>
        <w:rPr>
          <w:rFonts w:hint="default" w:ascii="Consolas" w:hAnsi="Consolas" w:cs="Consolas"/>
          <w:b w:val="0"/>
          <w:bCs w:val="0"/>
          <w:sz w:val="20"/>
          <w:szCs w:val="20"/>
          <w:lang w:val="en-US"/>
        </w:rPr>
        <w:t>try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.id_building</w:t>
      </w:r>
      <w:r>
        <w:rPr>
          <w:rFonts w:hint="default" w:ascii="Consolas" w:hAnsi="Consolas" w:cs="Consolas"/>
          <w:b/>
          <w:bCs/>
          <w:color w:val="0070C0"/>
        </w:rPr>
        <w:t>)</w:t>
      </w:r>
    </w:p>
    <w:p w14:paraId="2DED2A2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b/>
          <w:bCs/>
          <w:color w:val="0070C0"/>
        </w:rPr>
      </w:pPr>
      <w:r>
        <w:rPr>
          <w:rFonts w:hint="default" w:ascii="Consolas" w:hAnsi="Consolas" w:cs="Consolas"/>
          <w:b/>
          <w:bCs/>
          <w:color w:val="0070C0"/>
          <w:lang w:val="en-US"/>
        </w:rPr>
        <w:t>WHERE</w:t>
      </w:r>
      <w:r>
        <w:rPr>
          <w:rFonts w:hint="default" w:ascii="Consolas" w:hAnsi="Consolas" w:cs="Consolas"/>
          <w:b/>
          <w:bCs/>
          <w:color w:val="0070C0"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 xml:space="preserve">Appartments.is_living </w:t>
      </w:r>
      <w:r>
        <w:rPr>
          <w:rFonts w:hint="default" w:ascii="Consolas" w:hAnsi="Consolas" w:cs="Consolas"/>
          <w:b/>
          <w:bCs/>
          <w:color w:val="0070C0"/>
          <w:sz w:val="24"/>
          <w:szCs w:val="24"/>
        </w:rPr>
        <w:t>=</w:t>
      </w:r>
      <w:r>
        <w:rPr>
          <w:rFonts w:hint="default" w:ascii="Consolas" w:hAnsi="Consolas" w:cs="Consolas"/>
          <w:b w:val="0"/>
          <w:bCs w:val="0"/>
          <w:color w:val="0070C0"/>
          <w:sz w:val="24"/>
          <w:szCs w:val="24"/>
        </w:rPr>
        <w:t xml:space="preserve"> </w:t>
      </w:r>
      <w:r>
        <w:rPr>
          <w:rFonts w:hint="default" w:ascii="Consolas" w:hAnsi="Consolas" w:cs="Consolas"/>
          <w:b/>
          <w:bCs/>
          <w:color w:val="0070C0"/>
        </w:rPr>
        <w:t>True</w:t>
      </w:r>
    </w:p>
    <w:p w14:paraId="11B5F8B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b/>
          <w:bCs/>
          <w:lang w:val="en-US"/>
        </w:rPr>
      </w:pPr>
      <w:r>
        <w:rPr>
          <w:rFonts w:hint="default" w:ascii="Consolas" w:hAnsi="Consolas" w:cs="Consolas"/>
          <w:b/>
          <w:bCs/>
          <w:color w:val="0070C0"/>
        </w:rPr>
        <w:t>O</w:t>
      </w:r>
      <w:r>
        <w:rPr>
          <w:rFonts w:hint="default" w:ascii="Consolas" w:hAnsi="Consolas" w:cs="Consolas"/>
          <w:b/>
          <w:bCs/>
          <w:color w:val="0070C0"/>
          <w:lang w:val="en-US"/>
        </w:rPr>
        <w:t>RDER BY</w:t>
      </w:r>
      <w:r>
        <w:rPr>
          <w:rFonts w:hint="default" w:ascii="Consolas" w:hAnsi="Consolas" w:cs="Consolas"/>
          <w:b/>
          <w:bCs/>
        </w:rPr>
        <w:t xml:space="preserve"> </w:t>
      </w:r>
      <w:r>
        <w:rPr>
          <w:rFonts w:hint="default" w:ascii="Consolas" w:hAnsi="Consolas" w:cs="Consolas"/>
          <w:b w:val="0"/>
          <w:bCs w:val="0"/>
          <w:sz w:val="20"/>
          <w:szCs w:val="20"/>
        </w:rPr>
        <w:t>Appartments.cost</w:t>
      </w:r>
      <w:r>
        <w:rPr>
          <w:rFonts w:hint="default" w:ascii="Consolas" w:hAnsi="Consolas" w:cs="Consolas"/>
          <w:b/>
          <w:bCs/>
        </w:rPr>
        <w:t xml:space="preserve"> </w:t>
      </w:r>
      <w:r>
        <w:rPr>
          <w:rFonts w:hint="default" w:ascii="Consolas" w:hAnsi="Consolas" w:cs="Consolas"/>
          <w:b/>
          <w:bCs/>
          <w:color w:val="0070C0"/>
        </w:rPr>
        <w:t>DESC</w:t>
      </w:r>
      <w:r>
        <w:rPr>
          <w:rFonts w:hint="default" w:ascii="Consolas" w:hAnsi="Consolas" w:cs="Consolas"/>
          <w:b/>
          <w:bCs/>
          <w:lang w:val="en-US"/>
        </w:rPr>
        <w:t>;</w:t>
      </w:r>
    </w:p>
    <w:p w14:paraId="29F4EFD9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b/>
          <w:bCs/>
          <w:lang w:val="ru-RU"/>
        </w:rPr>
      </w:pPr>
    </w:p>
    <w:p w14:paraId="2531AC1A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161AF7BC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17780</wp:posOffset>
            </wp:positionV>
            <wp:extent cx="3162935" cy="3077210"/>
            <wp:effectExtent l="0" t="0" r="6985" b="1270"/>
            <wp:wrapTopAndBottom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0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D8CA1E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53D33601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41D1E8DE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529D7536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7196A40D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420184C9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608AF993"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</w:p>
    <w:p w14:paraId="2CC4DB3F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Запрос на выборку информации по имени владельца квартиры.</w:t>
      </w:r>
    </w:p>
    <w:p w14:paraId="47834B5D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</w:p>
    <w:p w14:paraId="11C6C083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color w:val="0000F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SELECT</w:t>
      </w:r>
      <w:r>
        <w:rPr>
          <w:rFonts w:hint="default" w:ascii="Consolas" w:hAnsi="Consolas" w:cs="Consolas"/>
          <w:color w:val="0000FF"/>
          <w:lang w:val="ru-RU"/>
        </w:rPr>
        <w:t xml:space="preserve"> 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Appartments.room_count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,</w:t>
      </w:r>
      <w:r>
        <w:rPr>
          <w:rFonts w:hint="default" w:ascii="Consolas" w:hAnsi="Consolas" w:cs="Consolas"/>
          <w:color w:val="0000FF"/>
          <w:lang w:val="ru-RU"/>
        </w:rPr>
        <w:t xml:space="preserve"> 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Appartments.square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,</w:t>
      </w:r>
    </w:p>
    <w:p w14:paraId="5296553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 w:firstLine="902" w:firstLineChars="451"/>
        <w:rPr>
          <w:rFonts w:hint="default" w:ascii="Consolas" w:hAnsi="Consolas" w:cs="Consolas"/>
          <w:color w:val="0000FF"/>
        </w:rPr>
      </w:pP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Appartments.cost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,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Tenants.share</w:t>
      </w:r>
    </w:p>
    <w:p w14:paraId="150D3B6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 w:firstLine="708" w:firstLineChars="0"/>
        <w:rPr>
          <w:rFonts w:hint="default" w:ascii="Consolas" w:hAnsi="Consolas" w:cs="Consolas"/>
          <w:color w:val="0000F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FROM (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Appartments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INNER JOIN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Tenants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ON</w:t>
      </w:r>
      <w:r>
        <w:rPr>
          <w:rFonts w:hint="default" w:ascii="Consolas" w:hAnsi="Consolas" w:cs="Consolas"/>
          <w:color w:val="0000FF"/>
        </w:rPr>
        <w:t xml:space="preserve"> </w:t>
      </w:r>
    </w:p>
    <w:p w14:paraId="036FA3B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708" w:leftChars="0" w:right="0" w:firstLine="708" w:firstLineChars="0"/>
        <w:rPr>
          <w:rFonts w:hint="default" w:ascii="Consolas" w:hAnsi="Consolas" w:cs="Consolas"/>
          <w:color w:val="0000FF"/>
        </w:rPr>
      </w:pP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Appartments.id_tenant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=</w:t>
      </w:r>
      <w:r>
        <w:rPr>
          <w:rFonts w:hint="default" w:ascii="Consolas" w:hAnsi="Consolas" w:cs="Consolas"/>
          <w:color w:val="0000FF"/>
          <w:lang w:val="ru-RU"/>
        </w:rPr>
        <w:t xml:space="preserve"> 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Tenants.id_tenan</w:t>
      </w:r>
      <w:r>
        <w:rPr>
          <w:rFonts w:hint="default" w:ascii="Consolas" w:hAnsi="Consolas" w:cs="Consolas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t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 xml:space="preserve">) </w:t>
      </w:r>
    </w:p>
    <w:p w14:paraId="6169AE0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  <w:color w:val="0000F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WHERE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Tenants.name_tenant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=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00B050"/>
          <w:sz w:val="20"/>
          <w:szCs w:val="20"/>
        </w:rPr>
        <w:t>"Шилов Евстафий Фролович"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;</w:t>
      </w:r>
    </w:p>
    <w:p w14:paraId="5E7284AA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1392555</wp:posOffset>
            </wp:positionH>
            <wp:positionV relativeFrom="paragraph">
              <wp:posOffset>175260</wp:posOffset>
            </wp:positionV>
            <wp:extent cx="2489200" cy="866775"/>
            <wp:effectExtent l="0" t="0" r="10160" b="1905"/>
            <wp:wrapTopAndBottom/>
            <wp:docPr id="2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7"/>
                    <pic:cNvPicPr>
                      <a:picLocks noChangeAspect="1"/>
                    </pic:cNvPicPr>
                  </pic:nvPicPr>
                  <pic:blipFill>
                    <a:blip r:embed="rId11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3AF56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/>
        </w:rPr>
      </w:pPr>
    </w:p>
    <w:p w14:paraId="1FB73748">
      <w:pPr>
        <w:numPr>
          <w:ilvl w:val="0"/>
          <w:numId w:val="13"/>
        </w:numPr>
        <w:bidi w:val="0"/>
        <w:ind w:left="420" w:leftChars="0" w:hanging="420" w:firstLineChars="0"/>
        <w:jc w:val="both"/>
        <w:outlineLvl w:val="1"/>
        <w:rPr>
          <w:rFonts w:hint="default"/>
          <w:b/>
          <w:bCs/>
          <w:sz w:val="32"/>
          <w:szCs w:val="32"/>
          <w:lang w:val="ru-RU"/>
        </w:rPr>
      </w:pPr>
      <w:bookmarkStart w:id="6" w:name="_Toc18978"/>
      <w:r>
        <w:rPr>
          <w:rFonts w:hint="default"/>
          <w:b/>
          <w:bCs/>
          <w:sz w:val="32"/>
          <w:szCs w:val="32"/>
          <w:lang w:val="ru-RU"/>
        </w:rPr>
        <w:t xml:space="preserve">Запросы </w:t>
      </w:r>
      <w:r>
        <w:rPr>
          <w:rFonts w:hint="default"/>
          <w:b/>
          <w:bCs/>
          <w:sz w:val="32"/>
          <w:szCs w:val="32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ru-RU"/>
        </w:rPr>
        <w:t>на добавление/удаление записи</w:t>
      </w:r>
      <w:bookmarkEnd w:id="6"/>
    </w:p>
    <w:p w14:paraId="0D766202">
      <w:pPr>
        <w:numPr>
          <w:ilvl w:val="0"/>
          <w:numId w:val="0"/>
        </w:numPr>
        <w:bidi w:val="0"/>
        <w:ind w:leftChars="0"/>
        <w:jc w:val="both"/>
        <w:rPr>
          <w:rFonts w:hint="default"/>
          <w:sz w:val="32"/>
          <w:szCs w:val="32"/>
          <w:lang w:val="ru-RU"/>
        </w:rPr>
      </w:pPr>
    </w:p>
    <w:p w14:paraId="2EA853CB">
      <w:pPr>
        <w:numPr>
          <w:ilvl w:val="0"/>
          <w:numId w:val="0"/>
        </w:numPr>
        <w:bidi w:val="0"/>
        <w:ind w:leftChars="0"/>
        <w:jc w:val="both"/>
        <w:rPr>
          <w:rFonts w:hint="default"/>
          <w:i/>
          <w:iCs/>
          <w:sz w:val="32"/>
          <w:szCs w:val="32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Образец добавления записи.</w:t>
      </w:r>
    </w:p>
    <w:p w14:paraId="7E790054">
      <w:pPr>
        <w:numPr>
          <w:ilvl w:val="0"/>
          <w:numId w:val="0"/>
        </w:numPr>
        <w:bidi w:val="0"/>
        <w:ind w:leftChars="0"/>
        <w:jc w:val="both"/>
        <w:rPr>
          <w:rFonts w:hint="default" w:ascii="Consolas" w:hAnsi="Consolas" w:cs="Consolas"/>
          <w:sz w:val="32"/>
          <w:szCs w:val="32"/>
          <w:lang w:val="ru-RU"/>
        </w:rPr>
      </w:pPr>
    </w:p>
    <w:p w14:paraId="21D4034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INSERT INTO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BuildingOwners</w:t>
      </w:r>
      <w:r>
        <w:rPr>
          <w:rFonts w:hint="default" w:ascii="Consolas" w:hAnsi="Consolas" w:cs="Consolas"/>
        </w:rPr>
        <w:t xml:space="preserve"> </w:t>
      </w:r>
    </w:p>
    <w:p w14:paraId="4719B418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b/>
          <w:bCs/>
          <w:color w:val="2E75B6" w:themeColor="accent1" w:themeShade="B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VALUES(</w:t>
      </w:r>
      <w:r>
        <w:rPr>
          <w:rFonts w:hint="default" w:ascii="Consolas" w:hAnsi="Consolas" w:cs="Consolas"/>
          <w:b/>
          <w:bCs/>
          <w:sz w:val="20"/>
          <w:szCs w:val="20"/>
        </w:rPr>
        <w:t>111</w:t>
      </w:r>
      <w:r>
        <w:rPr>
          <w:rFonts w:hint="default" w:ascii="Consolas" w:hAnsi="Consolas" w:cs="Consolas"/>
          <w:sz w:val="20"/>
          <w:szCs w:val="20"/>
        </w:rPr>
        <w:t xml:space="preserve">, </w:t>
      </w:r>
      <w:r>
        <w:rPr>
          <w:rFonts w:hint="default" w:ascii="Consolas" w:hAnsi="Consolas" w:cs="Consolas"/>
          <w:color w:val="00B050"/>
          <w:sz w:val="20"/>
          <w:szCs w:val="20"/>
        </w:rPr>
        <w:t>"111"</w:t>
      </w:r>
      <w:r>
        <w:rPr>
          <w:rFonts w:hint="default" w:ascii="Consolas" w:hAnsi="Consolas" w:cs="Consolas"/>
          <w:sz w:val="20"/>
          <w:szCs w:val="20"/>
        </w:rPr>
        <w:t>, True, True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);</w:t>
      </w:r>
    </w:p>
    <w:p w14:paraId="4D4A8405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</w:p>
    <w:p w14:paraId="1537D0F6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INSERT INTO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Agreements</w:t>
      </w:r>
      <w:r>
        <w:rPr>
          <w:rFonts w:hint="default" w:ascii="Consolas" w:hAnsi="Consolas" w:cs="Consolas"/>
        </w:rPr>
        <w:t xml:space="preserve"> </w:t>
      </w:r>
    </w:p>
    <w:p w14:paraId="16A03DD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b/>
          <w:bCs/>
          <w:color w:val="2E75B6" w:themeColor="accent1" w:themeShade="B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VALUES(</w:t>
      </w:r>
      <w:r>
        <w:rPr>
          <w:rFonts w:hint="default" w:ascii="Consolas" w:hAnsi="Consolas" w:cs="Consolas"/>
          <w:b/>
          <w:bCs/>
          <w:sz w:val="20"/>
          <w:szCs w:val="20"/>
        </w:rPr>
        <w:t>111</w:t>
      </w:r>
      <w:r>
        <w:rPr>
          <w:rFonts w:hint="default" w:ascii="Consolas" w:hAnsi="Consolas" w:cs="Consolas"/>
          <w:sz w:val="20"/>
          <w:szCs w:val="20"/>
        </w:rPr>
        <w:t xml:space="preserve">, </w:t>
      </w:r>
      <w:r>
        <w:rPr>
          <w:rFonts w:hint="default" w:ascii="Consolas" w:hAnsi="Consolas" w:cs="Consolas"/>
          <w:b/>
          <w:bCs/>
          <w:sz w:val="20"/>
          <w:szCs w:val="20"/>
        </w:rPr>
        <w:t>111</w:t>
      </w:r>
      <w:r>
        <w:rPr>
          <w:rFonts w:hint="default" w:ascii="Consolas" w:hAnsi="Consolas" w:cs="Consolas"/>
          <w:sz w:val="20"/>
          <w:szCs w:val="20"/>
        </w:rPr>
        <w:t xml:space="preserve">, </w:t>
      </w:r>
      <w:r>
        <w:rPr>
          <w:rFonts w:hint="default" w:ascii="Consolas" w:hAnsi="Consolas" w:cs="Consolas"/>
          <w:color w:val="00B050"/>
          <w:sz w:val="20"/>
          <w:szCs w:val="20"/>
        </w:rPr>
        <w:t>"11"</w:t>
      </w:r>
      <w:r>
        <w:rPr>
          <w:rFonts w:hint="default" w:ascii="Consolas" w:hAnsi="Consolas" w:cs="Consolas"/>
          <w:sz w:val="20"/>
          <w:szCs w:val="20"/>
        </w:rPr>
        <w:t xml:space="preserve">, </w:t>
      </w:r>
      <w:r>
        <w:rPr>
          <w:rFonts w:hint="default" w:ascii="Consolas" w:hAnsi="Consolas" w:cs="Consolas"/>
          <w:color w:val="00B050"/>
          <w:sz w:val="20"/>
          <w:szCs w:val="20"/>
        </w:rPr>
        <w:t>"11"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);</w:t>
      </w:r>
    </w:p>
    <w:p w14:paraId="7DA7C368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8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 xml:space="preserve"> </w:t>
      </w:r>
    </w:p>
    <w:p w14:paraId="6AC72AA7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663575</wp:posOffset>
                </wp:positionH>
                <wp:positionV relativeFrom="paragraph">
                  <wp:posOffset>99060</wp:posOffset>
                </wp:positionV>
                <wp:extent cx="3947160" cy="1934210"/>
                <wp:effectExtent l="0" t="0" r="15240" b="127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160" cy="1934210"/>
                          <a:chOff x="2087" y="176334"/>
                          <a:chExt cx="6216" cy="3046"/>
                        </a:xfrm>
                      </wpg:grpSpPr>
                      <pic:pic xmlns:pic="http://schemas.openxmlformats.org/drawingml/2006/picture">
                        <pic:nvPicPr>
                          <pic:cNvPr id="13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lum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7" y="176334"/>
                            <a:ext cx="6217" cy="3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Прямоугольник 15"/>
                        <wps:cNvSpPr/>
                        <wps:spPr>
                          <a:xfrm>
                            <a:off x="2118" y="179180"/>
                            <a:ext cx="3034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BCE95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5144" y="177663"/>
                            <a:ext cx="3034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A9006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.25pt;margin-top:7.8pt;height:152.3pt;width:310.8pt;z-index:251664384;mso-width-relative:page;mso-height-relative:page;" coordorigin="2087,176334" coordsize="6216,3046" o:gfxdata="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">
                <o:lock v:ext="edit" aspectratio="f"/>
                <v:shape id="Изображение 4" o:spid="_x0000_s1026" o:spt="75" type="#_x0000_t75" style="position:absolute;left:2087;top:176334;height:3047;width:6217;" filled="f" o:preferrelative="t" stroked="f" coordsize="21600,21600" o:gfxdata="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kchX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gain="74472f" blacklevel="0f" o:title=""/>
                  <o:lock v:ext="edit" aspectratio="t"/>
                </v:shape>
                <v:rect id="_x0000_s1026" o:spid="_x0000_s1026" o:spt="1" style="position:absolute;left:2118;top:179180;height:137;width:3034;v-text-anchor:middle;" filled="f" stroked="t" coordsize="21600,21600" o:gfxdata="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DgXm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0000 [2404]" miterlimit="8" joinstyle="miter"/>
                  <v:imagedata o:title=""/>
                  <o:lock v:ext="edit" aspectratio="f"/>
                  <v:textbox>
                    <w:txbxContent>
                      <w:p w14:paraId="4BBCE959">
                        <w:pPr>
                          <w:jc w:val="center"/>
                        </w:pPr>
                      </w:p>
                    </w:txbxContent>
                  </v:textbox>
                </v:rect>
                <v:rect id="_x0000_s1026" o:spid="_x0000_s1026" o:spt="1" style="position:absolute;left:5144;top:177663;height:137;width:3034;v-text-anchor:middle;" filled="f" stroked="t" coordsize="21600,21600" o:gfxdata="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qJ77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0000 [2404]" miterlimit="8" joinstyle="miter"/>
                  <v:imagedata o:title=""/>
                  <o:lock v:ext="edit" aspectratio="f"/>
                  <v:textbox>
                    <w:txbxContent>
                      <w:p w14:paraId="58A9006B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98144E7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3A861BB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5427388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0C6C6C63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11900F1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3211FE9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288163E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2A5D07D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5925221D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789CD391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32CC5B68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49A6CAA9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2654B25C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2FDD1F04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07EB4A15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6238945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01E30D9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5A5C4D3F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37B2D5FF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186FF31A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b w:val="0"/>
          <w:bCs w:val="0"/>
          <w:sz w:val="28"/>
          <w:szCs w:val="28"/>
          <w:lang w:val="ru-RU"/>
        </w:rPr>
      </w:pPr>
    </w:p>
    <w:p w14:paraId="09769485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b w:val="0"/>
          <w:bCs w:val="0"/>
          <w:i/>
          <w:iCs/>
          <w:sz w:val="28"/>
          <w:szCs w:val="28"/>
          <w:lang w:val="ru-RU"/>
        </w:rPr>
      </w:pPr>
      <w:r>
        <w:rPr>
          <w:b w:val="0"/>
          <w:bCs w:val="0"/>
          <w:i/>
          <w:iCs/>
          <w:sz w:val="28"/>
          <w:szCs w:val="28"/>
          <w:lang w:val="ru-RU"/>
        </w:rPr>
        <w:t>Образец</w:t>
      </w:r>
      <w:r>
        <w:rPr>
          <w:rFonts w:hint="default"/>
          <w:b w:val="0"/>
          <w:bCs w:val="0"/>
          <w:i/>
          <w:iCs/>
          <w:sz w:val="28"/>
          <w:szCs w:val="28"/>
          <w:lang w:val="ru-RU"/>
        </w:rPr>
        <w:t xml:space="preserve"> удаления записи.</w:t>
      </w:r>
    </w:p>
    <w:p w14:paraId="2C7E2593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199A6939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DELETE FROM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 xml:space="preserve">BuildingOwners </w:t>
      </w:r>
    </w:p>
    <w:p w14:paraId="749299C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  <w:b/>
          <w:bCs/>
          <w:color w:val="2E75B6" w:themeColor="accent1" w:themeShade="BF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WHERE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name_owner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 xml:space="preserve">= </w:t>
      </w:r>
      <w:r>
        <w:rPr>
          <w:rFonts w:hint="default" w:ascii="Consolas" w:hAnsi="Consolas" w:cs="Consolas"/>
          <w:b/>
          <w:bCs/>
          <w:color w:val="00B050"/>
          <w:sz w:val="20"/>
          <w:szCs w:val="20"/>
        </w:rPr>
        <w:t>"111"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;</w:t>
      </w:r>
    </w:p>
    <w:p w14:paraId="4AAB005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</w:p>
    <w:p w14:paraId="42BA695B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DELETE FROM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Agreements</w:t>
      </w:r>
      <w:r>
        <w:rPr>
          <w:rFonts w:hint="default" w:ascii="Consolas" w:hAnsi="Consolas" w:cs="Consolas"/>
        </w:rPr>
        <w:t xml:space="preserve"> </w:t>
      </w:r>
    </w:p>
    <w:p w14:paraId="088EF62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WHERE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id_owner</w:t>
      </w:r>
      <w:r>
        <w:rPr>
          <w:rFonts w:hint="default" w:ascii="Consolas" w:hAnsi="Consolas" w:cs="Consolas"/>
          <w:color w:val="0000FF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 xml:space="preserve">= </w:t>
      </w:r>
      <w:r>
        <w:rPr>
          <w:rFonts w:hint="default" w:ascii="Consolas" w:hAnsi="Consolas" w:cs="Consolas"/>
          <w:b/>
          <w:bCs/>
          <w:color w:val="auto"/>
          <w:sz w:val="20"/>
          <w:szCs w:val="20"/>
        </w:rPr>
        <w:t>111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;</w:t>
      </w:r>
    </w:p>
    <w:p w14:paraId="57B966F0"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648970</wp:posOffset>
                </wp:positionH>
                <wp:positionV relativeFrom="paragraph">
                  <wp:posOffset>173990</wp:posOffset>
                </wp:positionV>
                <wp:extent cx="3976370" cy="1930400"/>
                <wp:effectExtent l="0" t="0" r="1270" b="5080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6370" cy="1930400"/>
                          <a:chOff x="2083" y="181532"/>
                          <a:chExt cx="6262" cy="3040"/>
                        </a:xfrm>
                      </wpg:grpSpPr>
                      <pic:pic xmlns:pic="http://schemas.openxmlformats.org/drawingml/2006/picture">
                        <pic:nvPicPr>
                          <pic:cNvPr id="14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lum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3" y="181532"/>
                            <a:ext cx="6263" cy="3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Прямоугольник 17"/>
                        <wps:cNvSpPr/>
                        <wps:spPr>
                          <a:xfrm>
                            <a:off x="2118" y="184383"/>
                            <a:ext cx="3034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C28E5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Прямоугольник 18"/>
                        <wps:cNvSpPr/>
                        <wps:spPr>
                          <a:xfrm>
                            <a:off x="5203" y="182869"/>
                            <a:ext cx="3034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F4A0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1.1pt;margin-top:13.7pt;height:152pt;width:313.1pt;z-index:251663360;mso-width-relative:page;mso-height-relative:page;" coordorigin="2083,181532" coordsize="6262,3040" o:gfxdata="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">
                <o:lock v:ext="edit" aspectratio="f"/>
                <v:shape id="Изображение 5" o:spid="_x0000_s1026" o:spt="75" type="#_x0000_t75" style="position:absolute;left:2083;top:181532;height:3041;width:6263;" filled="f" o:preferrelative="t" stroked="f" coordsize="21600,21600" o:gfxdata="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5QTda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3" gain="74472f" blacklevel="0f" o:title=""/>
                  <o:lock v:ext="edit" aspectratio="t"/>
                </v:shape>
                <v:rect id="_x0000_s1026" o:spid="_x0000_s1026" o:spt="1" style="position:absolute;left:2118;top:184383;height:137;width:3034;v-text-anchor:middle;" filled="f" stroked="t" coordsize="21600,21600" o:gfxdata="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mLHS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FF0000 [2404]" miterlimit="8" joinstyle="miter"/>
                  <v:imagedata o:title=""/>
                  <o:lock v:ext="edit" aspectratio="f"/>
                  <v:textbox>
                    <w:txbxContent>
                      <w:p w14:paraId="00C28E54">
                        <w:pPr>
                          <w:jc w:val="center"/>
                        </w:pPr>
                      </w:p>
                    </w:txbxContent>
                  </v:textbox>
                </v:rect>
                <v:rect id="_x0000_s1026" o:spid="_x0000_s1026" o:spt="1" style="position:absolute;left:5203;top:182869;height:137;width:3034;v-text-anchor:middle;" filled="f" stroked="t" coordsize="21600,21600" o:gfxdata="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m4B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0000 [2404]" miterlimit="8" joinstyle="miter"/>
                  <v:imagedata o:title=""/>
                  <o:lock v:ext="edit" aspectratio="f"/>
                  <v:textbox>
                    <w:txbxContent>
                      <w:p w14:paraId="24F4A0CC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2405052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6881B916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62AB02E2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48F32FCE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1208D3F9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641E7487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22B189D2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485A4D44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1E7CC6E9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6E1D3A14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5BBCD9F9">
      <w:pPr>
        <w:rPr>
          <w:rFonts w:hint="default"/>
          <w:b w:val="0"/>
          <w:bCs w:val="0"/>
          <w:i/>
          <w:iCs/>
          <w:sz w:val="28"/>
          <w:szCs w:val="28"/>
          <w:lang w:val="ru-RU"/>
        </w:rPr>
      </w:pPr>
    </w:p>
    <w:p w14:paraId="66EEBF63">
      <w:pPr>
        <w:rPr>
          <w:rFonts w:hint="default"/>
          <w:b w:val="0"/>
          <w:bCs w:val="0"/>
          <w:i/>
          <w:iCs/>
          <w:sz w:val="28"/>
          <w:szCs w:val="28"/>
          <w:lang w:val="ru-RU"/>
        </w:rPr>
      </w:pPr>
    </w:p>
    <w:p w14:paraId="761DE575">
      <w:pPr>
        <w:rPr>
          <w:rFonts w:hint="default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/>
          <w:b w:val="0"/>
          <w:bCs w:val="0"/>
          <w:i/>
          <w:iCs/>
          <w:sz w:val="28"/>
          <w:szCs w:val="28"/>
          <w:lang w:val="ru-RU"/>
        </w:rPr>
        <w:t>Обновление значений.</w:t>
      </w:r>
    </w:p>
    <w:p w14:paraId="5A03694B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257B4060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 xml:space="preserve">UPDATE </w:t>
      </w:r>
      <w:r>
        <w:rPr>
          <w:rFonts w:hint="default" w:ascii="Consolas" w:hAnsi="Consolas" w:cs="Consolas"/>
          <w:sz w:val="20"/>
          <w:szCs w:val="20"/>
        </w:rPr>
        <w:t xml:space="preserve">Agreements </w:t>
      </w:r>
    </w:p>
    <w:p w14:paraId="39F80AE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SET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agreement_code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= Null</w:t>
      </w:r>
      <w:r>
        <w:rPr>
          <w:rFonts w:hint="default" w:ascii="Consolas" w:hAnsi="Consolas" w:cs="Consolas"/>
        </w:rPr>
        <w:t xml:space="preserve"> </w:t>
      </w:r>
    </w:p>
    <w:p w14:paraId="33D270F2">
      <w:pPr>
        <w:pStyle w:val="9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onsolas" w:hAnsi="Consolas" w:cs="Consolas"/>
        </w:rPr>
      </w:pPr>
      <w:r>
        <w:rPr>
          <w:rFonts w:hint="default" w:ascii="Consolas" w:hAnsi="Consolas" w:cs="Consolas"/>
          <w:b/>
          <w:bCs/>
          <w:color w:val="2E75B6" w:themeColor="accent1" w:themeShade="BF"/>
        </w:rPr>
        <w:t>WHERE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sz w:val="20"/>
          <w:szCs w:val="20"/>
        </w:rPr>
        <w:t>id_owner</w:t>
      </w:r>
      <w:r>
        <w:rPr>
          <w:rFonts w:hint="default" w:ascii="Consolas" w:hAnsi="Consolas" w:cs="Consolas"/>
        </w:rPr>
        <w:t xml:space="preserve"> 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 xml:space="preserve">= </w:t>
      </w:r>
      <w:r>
        <w:rPr>
          <w:rFonts w:hint="default" w:ascii="Consolas" w:hAnsi="Consolas" w:cs="Consolas"/>
          <w:b/>
          <w:bCs/>
          <w:color w:val="auto"/>
        </w:rPr>
        <w:t>0</w:t>
      </w:r>
      <w:r>
        <w:rPr>
          <w:rFonts w:hint="default" w:ascii="Consolas" w:hAnsi="Consolas" w:cs="Consolas"/>
          <w:b/>
          <w:bCs/>
          <w:color w:val="2E75B6" w:themeColor="accent1" w:themeShade="BF"/>
        </w:rPr>
        <w:t>;</w:t>
      </w:r>
    </w:p>
    <w:p w14:paraId="3C2DCED4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42F523BB"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5274310" cy="1577340"/>
                <wp:effectExtent l="0" t="0" r="13970" b="7620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577340"/>
                          <a:chOff x="3472" y="190697"/>
                          <a:chExt cx="8306" cy="2484"/>
                        </a:xfrm>
                      </wpg:grpSpPr>
                      <pic:pic xmlns:pic="http://schemas.openxmlformats.org/drawingml/2006/picture">
                        <pic:nvPicPr>
                          <pic:cNvPr id="22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lum contras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72" y="190697"/>
                            <a:ext cx="8306" cy="2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Прямоугольник 23"/>
                        <wps:cNvSpPr/>
                        <wps:spPr>
                          <a:xfrm>
                            <a:off x="7680" y="192882"/>
                            <a:ext cx="2641" cy="208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6000"/>
                            </a:srgbClr>
                          </a:solidFill>
                          <a:ln>
                            <a:solidFill>
                              <a:srgbClr val="FF0000">
                                <a:alpha val="7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8DF1E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 rot="5400000">
                            <a:off x="8701" y="192878"/>
                            <a:ext cx="296" cy="208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6000"/>
                            </a:srgbClr>
                          </a:solidFill>
                          <a:ln>
                            <a:solidFill>
                              <a:srgbClr val="FF0000">
                                <a:alpha val="7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157C8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 rot="5400000">
                            <a:off x="9616" y="192596"/>
                            <a:ext cx="296" cy="817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6000"/>
                            </a:srgbClr>
                          </a:solidFill>
                          <a:ln>
                            <a:solidFill>
                              <a:srgbClr val="FF0000">
                                <a:alpha val="7000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7994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6.6pt;height:124.2pt;width:415.3pt;z-index:251665408;mso-width-relative:page;mso-height-relative:page;" coordorigin="3472,190697" coordsize="8306,2484" o:gfxdata="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">
                <o:lock v:ext="edit" aspectratio="f"/>
                <v:shape id="Изображение 6" o:spid="_x0000_s1026" o:spt="75" type="#_x0000_t75" style="position:absolute;left:3472;top:190697;height:2484;width:8306;" filled="f" o:preferrelative="t" stroked="f" coordsize="21600,21600" o:gfxdata="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rp9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gain="74472f" blacklevel="0f" o:title=""/>
                  <o:lock v:ext="edit" aspectratio="t"/>
                </v:shape>
                <v:rect id="_x0000_s1026" o:spid="_x0000_s1026" o:spt="1" style="position:absolute;left:7680;top:192882;height:208;width:2641;v-text-anchor:middle;" fillcolor="#FF0000" filled="t" stroked="t" coordsize="21600,21600" o:gfxdata="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YmXS8AAAA&#10;2wAAAA8AAAAAAAAAAQAgAAAAIgAAAGRycy9kb3ducmV2LnhtbFBLAQIUABQAAAAIAIdO4kAzLwWe&#10;OwAAADkAAAAQAAAAAAAAAAEAIAAAAAsBAABkcnMvc2hhcGV4bWwueG1sUEsFBgAAAAAGAAYAWwEA&#10;ALUDAAAAAA==&#10;">
                  <v:fill on="t" opacity="17039f" focussize="0,0"/>
                  <v:stroke weight="1pt" color="#FF0000 [2404]" opacity="4587f" miterlimit="8" joinstyle="miter"/>
                  <v:imagedata o:title=""/>
                  <o:lock v:ext="edit" aspectratio="f"/>
                  <v:textbox>
                    <w:txbxContent>
                      <w:p w14:paraId="128DF1E6">
                        <w:pPr>
                          <w:jc w:val="center"/>
                        </w:pPr>
                      </w:p>
                    </w:txbxContent>
                  </v:textbox>
                </v:rect>
                <v:rect id="_x0000_s1026" o:spid="_x0000_s1026" o:spt="1" style="position:absolute;left:8701;top:192878;height:208;width:296;rotation:5898240f;v-text-anchor:middle;" fillcolor="#FF0000" filled="t" stroked="t" coordsize="21600,21600" o:gfxdata="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bYr28AAAA&#10;2wAAAA8AAAAAAAAAAQAgAAAAIgAAAGRycy9kb3ducmV2LnhtbFBLAQIUABQAAAAIAIdO4kAzLwWe&#10;OwAAADkAAAAQAAAAAAAAAAEAIAAAAAsBAABkcnMvc2hhcGV4bWwueG1sUEsFBgAAAAAGAAYAWwEA&#10;ALUDAAAAAA==&#10;">
                  <v:fill on="t" opacity="17039f" focussize="0,0"/>
                  <v:stroke weight="1pt" color="#FF0000 [2404]" opacity="4587f" miterlimit="8" joinstyle="miter"/>
                  <v:imagedata o:title=""/>
                  <o:lock v:ext="edit" aspectratio="f"/>
                  <v:textbox>
                    <w:txbxContent>
                      <w:p w14:paraId="37157C89">
                        <w:pPr>
                          <w:jc w:val="center"/>
                        </w:pPr>
                      </w:p>
                    </w:txbxContent>
                  </v:textbox>
                </v:rect>
                <v:rect id="_x0000_s1026" o:spid="_x0000_s1026" o:spt="1" style="position:absolute;left:9616;top:192596;height:817;width:296;rotation:5898240f;v-text-anchor:middle;" fillcolor="#FF0000" filled="t" stroked="t" coordsize="21600,21600" o:gfxdata="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Xxya8AAAA&#10;2wAAAA8AAAAAAAAAAQAgAAAAIgAAAGRycy9kb3ducmV2LnhtbFBLAQIUABQAAAAIAIdO4kAzLwWe&#10;OwAAADkAAAAQAAAAAAAAAAEAIAAAAAsBAABkcnMvc2hhcGV4bWwueG1sUEsFBgAAAAAGAAYAWwEA&#10;ALUDAAAAAA==&#10;">
                  <v:fill on="t" opacity="17039f" focussize="0,0"/>
                  <v:stroke weight="1pt" color="#FF0000 [2404]" opacity="4587f" miterlimit="8" joinstyle="miter"/>
                  <v:imagedata o:title=""/>
                  <o:lock v:ext="edit" aspectratio="f"/>
                  <v:textbox>
                    <w:txbxContent>
                      <w:p w14:paraId="5ED79945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587ABB4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70FA14C4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3024BDF3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6F794ABA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17435C29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55CA8543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3F65D3EC">
      <w:pPr>
        <w:rPr>
          <w:rFonts w:hint="default"/>
          <w:b w:val="0"/>
          <w:bCs w:val="0"/>
          <w:sz w:val="28"/>
          <w:szCs w:val="28"/>
          <w:lang w:val="ru-RU"/>
        </w:rPr>
      </w:pPr>
    </w:p>
    <w:p w14:paraId="41671F9D">
      <w:pPr>
        <w:rPr>
          <w:rFonts w:hint="default"/>
          <w:b w:val="0"/>
          <w:bCs w:val="0"/>
          <w:sz w:val="28"/>
          <w:szCs w:val="28"/>
          <w:lang w:val="en-US"/>
        </w:rPr>
      </w:pPr>
    </w:p>
    <w:p w14:paraId="7F6FD0C7">
      <w:pPr>
        <w:pStyle w:val="2"/>
        <w:bidi w:val="0"/>
        <w:outlineLvl w:val="9"/>
        <w:rPr>
          <w:rFonts w:hint="default"/>
          <w:lang w:val="ru-RU"/>
        </w:rPr>
      </w:pPr>
    </w:p>
    <w:p w14:paraId="15960992">
      <w:pPr>
        <w:rPr>
          <w:rFonts w:hint="default"/>
          <w:lang w:val="ru-RU"/>
        </w:rPr>
      </w:pPr>
    </w:p>
    <w:p w14:paraId="298C9D7D">
      <w:pPr>
        <w:rPr>
          <w:rFonts w:hint="default"/>
          <w:lang w:val="ru-RU"/>
        </w:rPr>
      </w:pPr>
    </w:p>
    <w:p w14:paraId="7A28C3F9">
      <w:pPr>
        <w:rPr>
          <w:rFonts w:hint="default"/>
          <w:lang w:val="ru-RU"/>
        </w:rPr>
      </w:pPr>
    </w:p>
    <w:p w14:paraId="7BEB8C2A">
      <w:pPr>
        <w:rPr>
          <w:rFonts w:hint="default"/>
          <w:lang w:val="ru-RU"/>
        </w:rPr>
      </w:pPr>
    </w:p>
    <w:p w14:paraId="37FB971A">
      <w:pPr>
        <w:pStyle w:val="2"/>
        <w:bidi w:val="0"/>
        <w:rPr>
          <w:rFonts w:hint="default"/>
          <w:lang w:val="ru-RU"/>
        </w:rPr>
      </w:pPr>
      <w:bookmarkStart w:id="7" w:name="_Toc20673"/>
      <w:r>
        <w:rPr>
          <w:rFonts w:hint="default"/>
          <w:lang w:val="ru-RU"/>
        </w:rPr>
        <w:t>Выводы</w:t>
      </w:r>
      <w:bookmarkEnd w:id="7"/>
    </w:p>
    <w:p w14:paraId="6E3203B7">
      <w:pPr>
        <w:rPr>
          <w:rFonts w:hint="default"/>
          <w:lang w:val="ru-RU"/>
        </w:rPr>
      </w:pPr>
    </w:p>
    <w:p w14:paraId="344B3E84"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Вышеописанная работа показывает процессы создания, редактирования и настройки базы данных «Бюро технической инвентаризации». Стоит отметить, что с объективной стороны заданным требованиям проект отвечает. По итогу мы имеем макет СУБД, представляющий интерфейс для взаимодействия с достаточно большим объёмом данных, однако в выводе не следует повторять тезисы уточнённые в самом тексте работы, вместо этого скажем, что поскольку основные принципы работы с базами данных, такие как отношения таблиц, типы данных базы, представление простейших отчётов и т.д., следующим шагом в смысле практического применения полученных навыков и работы с СУБД будет создание программного обеспечение, специального для конкретной базы данных. Так, например, для исследуемого случая можно реализовать приложение, ограничивающее взаимодействие пользователя с базой данных посредством заранее </w:t>
      </w:r>
      <w:r>
        <w:rPr>
          <w:rFonts w:hint="default"/>
          <w:lang w:val="en-US"/>
        </w:rPr>
        <w:t>“</w:t>
      </w:r>
      <w:r>
        <w:rPr>
          <w:rFonts w:hint="default"/>
          <w:lang w:val="ru-RU"/>
        </w:rPr>
        <w:t>разрешённых</w:t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 xml:space="preserve"> отчётов. Программа должна будет иметь ряд определённых </w:t>
      </w:r>
      <w:r>
        <w:rPr>
          <w:rFonts w:hint="default"/>
          <w:lang w:val="en-US"/>
        </w:rPr>
        <w:t>SQL</w:t>
      </w:r>
      <w:r>
        <w:rPr>
          <w:rFonts w:hint="default"/>
          <w:lang w:val="ru-RU"/>
        </w:rPr>
        <w:t xml:space="preserve">-запросов, параметры которых пользователь сможет изменять в некоторой степени свободы. Именно такие приложения в итоге используют на практике в организациях. В реальной ситуации никто не взаимодействует с </w:t>
      </w:r>
      <w:r>
        <w:rPr>
          <w:rFonts w:hint="default"/>
          <w:lang w:val="en-US"/>
        </w:rPr>
        <w:t>SQL</w:t>
      </w:r>
      <w:r>
        <w:rPr>
          <w:rFonts w:hint="default"/>
          <w:lang w:val="ru-RU"/>
        </w:rPr>
        <w:t xml:space="preserve"> напрямую, так как иначе даже рядовым бухгалтерам пришлось бы учить программирование. В данной работе такую программу мы не описали, однако полученных сведений уже достаточно для её реализации.</w:t>
      </w:r>
    </w:p>
    <w:p w14:paraId="78E610DE">
      <w:pPr>
        <w:jc w:val="both"/>
        <w:rPr>
          <w:rFonts w:hint="default"/>
          <w:lang w:val="ru-RU"/>
        </w:rPr>
      </w:pPr>
    </w:p>
    <w:p w14:paraId="3E27BF2A">
      <w:pPr>
        <w:jc w:val="both"/>
        <w:rPr>
          <w:rFonts w:hint="default"/>
          <w:lang w:val="ru-RU"/>
        </w:rPr>
      </w:pPr>
    </w:p>
    <w:p w14:paraId="6B711017">
      <w:pPr>
        <w:jc w:val="both"/>
        <w:rPr>
          <w:rFonts w:hint="default"/>
          <w:lang w:val="ru-RU"/>
        </w:rPr>
      </w:pPr>
    </w:p>
    <w:p w14:paraId="3BED564A">
      <w:pPr>
        <w:jc w:val="both"/>
        <w:rPr>
          <w:rFonts w:hint="default"/>
          <w:lang w:val="ru-RU"/>
        </w:rPr>
      </w:pPr>
    </w:p>
    <w:p w14:paraId="2812369F">
      <w:pPr>
        <w:jc w:val="both"/>
        <w:rPr>
          <w:rFonts w:hint="default"/>
          <w:lang w:val="ru-RU"/>
        </w:rPr>
      </w:pPr>
    </w:p>
    <w:p w14:paraId="5657FE21">
      <w:pPr>
        <w:jc w:val="both"/>
        <w:rPr>
          <w:rFonts w:hint="default"/>
          <w:lang w:val="ru-RU"/>
        </w:rPr>
      </w:pPr>
    </w:p>
    <w:p w14:paraId="0B2BE826">
      <w:pPr>
        <w:jc w:val="both"/>
        <w:rPr>
          <w:rFonts w:hint="default"/>
          <w:lang w:val="ru-RU"/>
        </w:rPr>
      </w:pPr>
    </w:p>
    <w:p w14:paraId="44089F23">
      <w:pPr>
        <w:jc w:val="both"/>
        <w:rPr>
          <w:rFonts w:hint="default"/>
          <w:lang w:val="ru-RU"/>
        </w:rPr>
      </w:pPr>
    </w:p>
    <w:p w14:paraId="081F998B">
      <w:pPr>
        <w:jc w:val="both"/>
        <w:rPr>
          <w:rFonts w:hint="default"/>
          <w:lang w:val="ru-RU"/>
        </w:rPr>
      </w:pPr>
    </w:p>
    <w:p w14:paraId="2380D433">
      <w:pPr>
        <w:jc w:val="both"/>
        <w:rPr>
          <w:rFonts w:hint="default"/>
          <w:lang w:val="ru-RU"/>
        </w:rPr>
      </w:pPr>
    </w:p>
    <w:p w14:paraId="637884CB">
      <w:pPr>
        <w:jc w:val="both"/>
        <w:rPr>
          <w:rFonts w:hint="default"/>
          <w:lang w:val="ru-RU"/>
        </w:rPr>
      </w:pPr>
    </w:p>
    <w:p w14:paraId="20BD0B9C">
      <w:pPr>
        <w:jc w:val="both"/>
        <w:rPr>
          <w:rFonts w:hint="default"/>
          <w:lang w:val="ru-RU"/>
        </w:rPr>
      </w:pPr>
    </w:p>
    <w:p w14:paraId="4056ECE3">
      <w:pPr>
        <w:jc w:val="both"/>
        <w:rPr>
          <w:rFonts w:hint="default"/>
          <w:lang w:val="ru-RU"/>
        </w:rPr>
      </w:pPr>
    </w:p>
    <w:p w14:paraId="0F7F032E">
      <w:pPr>
        <w:jc w:val="both"/>
        <w:rPr>
          <w:rFonts w:hint="default"/>
          <w:lang w:val="ru-RU"/>
        </w:rPr>
      </w:pPr>
    </w:p>
    <w:p w14:paraId="22CC72BB">
      <w:pPr>
        <w:jc w:val="both"/>
        <w:rPr>
          <w:rFonts w:hint="default"/>
          <w:lang w:val="ru-RU"/>
        </w:rPr>
      </w:pPr>
    </w:p>
    <w:p w14:paraId="6F36E38F">
      <w:pPr>
        <w:jc w:val="both"/>
        <w:rPr>
          <w:rFonts w:hint="default"/>
          <w:lang w:val="ru-RU"/>
        </w:rPr>
      </w:pPr>
    </w:p>
    <w:p w14:paraId="1D85BCE0">
      <w:pPr>
        <w:jc w:val="both"/>
        <w:rPr>
          <w:rFonts w:hint="default"/>
          <w:lang w:val="ru-RU"/>
        </w:rPr>
      </w:pPr>
    </w:p>
    <w:p w14:paraId="580BCDED">
      <w:pPr>
        <w:pStyle w:val="2"/>
        <w:bidi w:val="0"/>
        <w:rPr>
          <w:rFonts w:hint="default"/>
          <w:lang w:val="ru-RU"/>
        </w:rPr>
      </w:pPr>
      <w:bookmarkStart w:id="8" w:name="_Toc14737"/>
      <w:r>
        <w:rPr>
          <w:rFonts w:hint="default"/>
          <w:lang w:val="ru-RU"/>
        </w:rPr>
        <w:t>Список литературы</w:t>
      </w:r>
      <w:bookmarkEnd w:id="8"/>
    </w:p>
    <w:p w14:paraId="0BCBBA39">
      <w:pPr>
        <w:rPr>
          <w:rFonts w:hint="default"/>
          <w:lang w:val="ru-RU"/>
        </w:rPr>
      </w:pPr>
    </w:p>
    <w:p w14:paraId="7F18837E">
      <w:pPr>
        <w:numPr>
          <w:ilvl w:val="0"/>
          <w:numId w:val="1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Диго, С. М. Базы данных: проектирование и использование : учебник для</w:t>
      </w:r>
    </w:p>
    <w:p w14:paraId="338A9AF6">
      <w:pPr>
        <w:rPr>
          <w:rFonts w:hint="default"/>
          <w:lang w:val="en-US"/>
        </w:rPr>
      </w:pPr>
      <w:r>
        <w:rPr>
          <w:rFonts w:hint="default"/>
          <w:lang w:val="en-US"/>
        </w:rPr>
        <w:t>вузов / С. М. Диго. – М.: Финансы и статистика, 2005.</w:t>
      </w:r>
    </w:p>
    <w:p w14:paraId="0C3EC48B">
      <w:pPr>
        <w:numPr>
          <w:ilvl w:val="0"/>
          <w:numId w:val="1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Базы данных. Учебник для высших учебных заведений / под редакцией</w:t>
      </w:r>
    </w:p>
    <w:p w14:paraId="6C49A41B">
      <w:pPr>
        <w:rPr>
          <w:rFonts w:hint="default"/>
          <w:lang w:val="en-US"/>
        </w:rPr>
      </w:pPr>
      <w:r>
        <w:rPr>
          <w:rFonts w:hint="default"/>
          <w:lang w:val="en-US"/>
        </w:rPr>
        <w:t>проф. А.Д. Хомоненко, СПб.: Корона, 2004.</w:t>
      </w:r>
    </w:p>
    <w:p w14:paraId="7DF1AE0F">
      <w:pPr>
        <w:numPr>
          <w:ilvl w:val="0"/>
          <w:numId w:val="1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Дейт, К.Дж. Введение в системы баз данных : [пер. с англ.] / Дейт К.Дж. – 8-е изд. - Москва ; СПб. ; Киев : Издательский дом «Вильямс», 2005. – 1327 с.</w:t>
      </w:r>
    </w:p>
    <w:p w14:paraId="43650700">
      <w:pPr>
        <w:numPr>
          <w:ilvl w:val="0"/>
          <w:numId w:val="14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default"/>
          <w:lang w:val="en-US"/>
        </w:rPr>
        <w:t>Гурвиц, Г.А. Microsoft Access 2010. Разработка приложений на реальном примере / Гурвиц Г.А. – СПб.: БХВ-Петербург, 2010.</w:t>
      </w:r>
    </w:p>
    <w:p w14:paraId="49563409">
      <w:pPr>
        <w:numPr>
          <w:ilvl w:val="0"/>
          <w:numId w:val="14"/>
        </w:numPr>
        <w:ind w:left="425" w:leftChars="0" w:hanging="425" w:firstLineChars="0"/>
        <w:rPr>
          <w:rFonts w:hint="default"/>
          <w:lang w:val="ru-RU"/>
        </w:rPr>
      </w:pPr>
      <w:r>
        <w:rPr>
          <w:rFonts w:hint="default"/>
          <w:lang w:val="en-US"/>
        </w:rPr>
        <w:t>Крёнке, Д. Теория и практика построения баз данных. 9-е изд./ Крёнке Д. – СПб.: Издательский дом «Питер», 2005.</w:t>
      </w:r>
    </w:p>
    <w:p w14:paraId="38C057E9">
      <w:pPr>
        <w:numPr>
          <w:ilvl w:val="0"/>
          <w:numId w:val="0"/>
        </w:numPr>
        <w:rPr>
          <w:rFonts w:hint="default"/>
          <w:lang w:val="en-US"/>
        </w:rPr>
      </w:pPr>
    </w:p>
    <w:p w14:paraId="5EFEE8F1">
      <w:pPr>
        <w:numPr>
          <w:ilvl w:val="0"/>
          <w:numId w:val="0"/>
        </w:numPr>
        <w:rPr>
          <w:rFonts w:hint="default"/>
          <w:lang w:val="ru-RU"/>
        </w:rPr>
      </w:pPr>
    </w:p>
    <w:p w14:paraId="33FB682A">
      <w:pPr>
        <w:numPr>
          <w:ilvl w:val="0"/>
          <w:numId w:val="0"/>
        </w:numPr>
        <w:rPr>
          <w:rFonts w:hint="default"/>
          <w:lang w:val="ru-RU"/>
        </w:rPr>
      </w:pPr>
    </w:p>
    <w:p w14:paraId="10780319">
      <w:pPr>
        <w:numPr>
          <w:ilvl w:val="0"/>
          <w:numId w:val="0"/>
        </w:numPr>
        <w:rPr>
          <w:rFonts w:hint="default"/>
          <w:lang w:val="ru-RU"/>
        </w:rPr>
      </w:pPr>
    </w:p>
    <w:p w14:paraId="42692F2A">
      <w:pPr>
        <w:numPr>
          <w:ilvl w:val="0"/>
          <w:numId w:val="0"/>
        </w:numPr>
        <w:rPr>
          <w:rFonts w:hint="default"/>
          <w:lang w:val="ru-RU"/>
        </w:rPr>
      </w:pPr>
    </w:p>
    <w:p w14:paraId="5C490C41">
      <w:pPr>
        <w:numPr>
          <w:ilvl w:val="0"/>
          <w:numId w:val="0"/>
        </w:numPr>
        <w:rPr>
          <w:rFonts w:hint="default"/>
          <w:lang w:val="ru-RU"/>
        </w:rPr>
      </w:pPr>
    </w:p>
    <w:p w14:paraId="4FB785C9">
      <w:pPr>
        <w:numPr>
          <w:ilvl w:val="0"/>
          <w:numId w:val="0"/>
        </w:numPr>
        <w:rPr>
          <w:rFonts w:hint="default"/>
          <w:lang w:val="ru-RU"/>
        </w:rPr>
      </w:pPr>
    </w:p>
    <w:p w14:paraId="75438BB8">
      <w:pPr>
        <w:numPr>
          <w:ilvl w:val="0"/>
          <w:numId w:val="0"/>
        </w:numPr>
        <w:rPr>
          <w:rFonts w:hint="default"/>
          <w:lang w:val="ru-RU"/>
        </w:rPr>
      </w:pPr>
    </w:p>
    <w:p w14:paraId="2B1762EB">
      <w:pPr>
        <w:numPr>
          <w:ilvl w:val="0"/>
          <w:numId w:val="0"/>
        </w:numPr>
        <w:rPr>
          <w:rFonts w:hint="default"/>
          <w:lang w:val="ru-RU"/>
        </w:rPr>
      </w:pPr>
    </w:p>
    <w:p w14:paraId="68630BA3">
      <w:pPr>
        <w:numPr>
          <w:ilvl w:val="0"/>
          <w:numId w:val="0"/>
        </w:numPr>
        <w:rPr>
          <w:rFonts w:hint="default"/>
          <w:lang w:val="ru-RU"/>
        </w:rPr>
      </w:pPr>
    </w:p>
    <w:p w14:paraId="22E6EF36">
      <w:pPr>
        <w:numPr>
          <w:ilvl w:val="0"/>
          <w:numId w:val="0"/>
        </w:numPr>
        <w:rPr>
          <w:rFonts w:hint="default"/>
          <w:lang w:val="ru-RU"/>
        </w:rPr>
      </w:pPr>
    </w:p>
    <w:p w14:paraId="0CEBF22F">
      <w:pPr>
        <w:numPr>
          <w:ilvl w:val="0"/>
          <w:numId w:val="0"/>
        </w:numPr>
        <w:rPr>
          <w:rFonts w:hint="default"/>
          <w:lang w:val="ru-RU"/>
        </w:rPr>
      </w:pPr>
    </w:p>
    <w:p w14:paraId="665427CC">
      <w:pPr>
        <w:numPr>
          <w:ilvl w:val="0"/>
          <w:numId w:val="0"/>
        </w:numPr>
        <w:rPr>
          <w:rFonts w:hint="default"/>
          <w:lang w:val="ru-RU"/>
        </w:rPr>
      </w:pPr>
    </w:p>
    <w:p w14:paraId="0249783A">
      <w:pPr>
        <w:numPr>
          <w:ilvl w:val="0"/>
          <w:numId w:val="0"/>
        </w:numPr>
        <w:rPr>
          <w:rFonts w:hint="default"/>
          <w:lang w:val="ru-RU"/>
        </w:rPr>
      </w:pPr>
    </w:p>
    <w:p w14:paraId="217A27DA">
      <w:pPr>
        <w:numPr>
          <w:ilvl w:val="0"/>
          <w:numId w:val="0"/>
        </w:numPr>
        <w:rPr>
          <w:rFonts w:hint="default"/>
          <w:lang w:val="ru-RU"/>
        </w:rPr>
      </w:pPr>
    </w:p>
    <w:p w14:paraId="2C5AAECA">
      <w:pPr>
        <w:numPr>
          <w:ilvl w:val="0"/>
          <w:numId w:val="0"/>
        </w:numPr>
        <w:rPr>
          <w:rFonts w:hint="default"/>
          <w:lang w:val="ru-RU"/>
        </w:rPr>
      </w:pPr>
    </w:p>
    <w:p w14:paraId="711C6C43">
      <w:pPr>
        <w:numPr>
          <w:ilvl w:val="0"/>
          <w:numId w:val="0"/>
        </w:numPr>
        <w:rPr>
          <w:rFonts w:hint="default"/>
          <w:lang w:val="ru-RU"/>
        </w:rPr>
      </w:pPr>
    </w:p>
    <w:p w14:paraId="512B7505">
      <w:pPr>
        <w:numPr>
          <w:ilvl w:val="0"/>
          <w:numId w:val="0"/>
        </w:numPr>
        <w:rPr>
          <w:rFonts w:hint="default"/>
          <w:lang w:val="ru-RU"/>
        </w:rPr>
      </w:pPr>
    </w:p>
    <w:p w14:paraId="0044B34F">
      <w:pPr>
        <w:numPr>
          <w:ilvl w:val="0"/>
          <w:numId w:val="0"/>
        </w:numPr>
        <w:rPr>
          <w:rFonts w:hint="default"/>
          <w:lang w:val="ru-RU"/>
        </w:rPr>
      </w:pPr>
    </w:p>
    <w:p w14:paraId="04447C21">
      <w:pPr>
        <w:numPr>
          <w:ilvl w:val="0"/>
          <w:numId w:val="0"/>
        </w:numPr>
        <w:rPr>
          <w:rFonts w:hint="default"/>
          <w:lang w:val="ru-RU"/>
        </w:rPr>
      </w:pPr>
    </w:p>
    <w:p w14:paraId="3372C8B7">
      <w:pPr>
        <w:numPr>
          <w:ilvl w:val="0"/>
          <w:numId w:val="0"/>
        </w:numPr>
        <w:rPr>
          <w:rFonts w:hint="default"/>
          <w:lang w:val="ru-RU"/>
        </w:rPr>
      </w:pPr>
    </w:p>
    <w:p w14:paraId="24A05414">
      <w:pPr>
        <w:numPr>
          <w:ilvl w:val="0"/>
          <w:numId w:val="0"/>
        </w:numPr>
        <w:rPr>
          <w:rFonts w:hint="default"/>
          <w:lang w:val="ru-RU"/>
        </w:rPr>
      </w:pPr>
    </w:p>
    <w:p w14:paraId="35EB1A8E">
      <w:pPr>
        <w:numPr>
          <w:ilvl w:val="0"/>
          <w:numId w:val="0"/>
        </w:numPr>
        <w:rPr>
          <w:rFonts w:hint="default"/>
          <w:lang w:val="ru-RU"/>
        </w:rPr>
      </w:pPr>
    </w:p>
    <w:p w14:paraId="33445AAE">
      <w:pPr>
        <w:numPr>
          <w:ilvl w:val="0"/>
          <w:numId w:val="0"/>
        </w:numPr>
        <w:rPr>
          <w:rFonts w:hint="default"/>
          <w:lang w:val="ru-RU"/>
        </w:rPr>
      </w:pPr>
    </w:p>
    <w:p w14:paraId="230A5087">
      <w:pPr>
        <w:numPr>
          <w:ilvl w:val="0"/>
          <w:numId w:val="0"/>
        </w:numPr>
        <w:rPr>
          <w:rFonts w:hint="default"/>
          <w:lang w:val="ru-RU"/>
        </w:rPr>
      </w:pPr>
    </w:p>
    <w:p w14:paraId="7DF6C0AB">
      <w:pPr>
        <w:pStyle w:val="2"/>
        <w:bidi w:val="0"/>
        <w:jc w:val="center"/>
        <w:rPr>
          <w:rFonts w:hint="default"/>
          <w:lang w:val="ru-RU"/>
        </w:rPr>
      </w:pPr>
      <w:bookmarkStart w:id="9" w:name="_Toc2629"/>
      <w:r>
        <w:rPr>
          <w:rFonts w:hint="default"/>
          <w:lang w:val="ru-RU"/>
        </w:rPr>
        <w:t>Приложение</w:t>
      </w:r>
      <w:bookmarkEnd w:id="9"/>
    </w:p>
    <w:p w14:paraId="6B9E1F75">
      <w:pPr>
        <w:rPr>
          <w:rFonts w:hint="default"/>
          <w:lang w:val="ru-RU"/>
        </w:rPr>
      </w:pPr>
    </w:p>
    <w:p w14:paraId="53A39931">
      <w:pPr>
        <w:numPr>
          <w:ilvl w:val="0"/>
          <w:numId w:val="15"/>
        </w:numPr>
        <w:ind w:left="420" w:leftChars="0" w:hanging="420" w:firstLineChars="0"/>
        <w:jc w:val="both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Представление всех составленных таблиц в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lang w:val="ru-RU"/>
        </w:rPr>
        <w:t xml:space="preserve">режиме оконного просмотра в </w:t>
      </w:r>
      <w:r>
        <w:rPr>
          <w:rFonts w:hint="default"/>
          <w:b/>
          <w:bCs/>
          <w:lang w:val="en-US"/>
        </w:rPr>
        <w:t>SQLiteStudio.</w:t>
      </w:r>
      <w:r>
        <w:rPr>
          <w:rFonts w:hint="default"/>
          <w:b/>
          <w:bCs/>
          <w:lang w:val="ru-RU"/>
        </w:rPr>
        <w:t xml:space="preserve"> </w:t>
      </w:r>
    </w:p>
    <w:p w14:paraId="092B5BEB">
      <w:pPr>
        <w:jc w:val="both"/>
        <w:rPr>
          <w:rFonts w:hint="default"/>
          <w:b/>
          <w:bCs/>
          <w:lang w:val="ru-RU"/>
        </w:rPr>
      </w:pPr>
    </w:p>
    <w:p w14:paraId="661A0F26">
      <w:pPr>
        <w:jc w:val="both"/>
        <w:rPr>
          <w:rFonts w:hint="default"/>
          <w:b/>
          <w:bCs/>
          <w:lang w:val="ru-RU"/>
        </w:rPr>
      </w:pPr>
    </w:p>
    <w:p w14:paraId="4D7835D9">
      <w:pPr>
        <w:jc w:val="both"/>
        <w:rPr>
          <w:rFonts w:hint="default"/>
          <w:b/>
          <w:bCs/>
          <w:lang w:val="ru-RU"/>
        </w:rPr>
      </w:pPr>
    </w:p>
    <w:p w14:paraId="79CA2D2D">
      <w:pPr>
        <w:jc w:val="center"/>
        <w:rPr>
          <w:rFonts w:hint="default"/>
          <w:lang w:val="ru-RU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81280</wp:posOffset>
                </wp:positionV>
                <wp:extent cx="6769100" cy="5102225"/>
                <wp:effectExtent l="0" t="0" r="12700" b="3175"/>
                <wp:wrapTopAndBottom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5102225"/>
                          <a:chOff x="21825" y="68767"/>
                          <a:chExt cx="10660" cy="8035"/>
                        </a:xfrm>
                      </wpg:grpSpPr>
                      <wpg:grpSp>
                        <wpg:cNvPr id="40" name="Группа 40"/>
                        <wpg:cNvGrpSpPr/>
                        <wpg:grpSpPr>
                          <a:xfrm>
                            <a:off x="21838" y="72824"/>
                            <a:ext cx="10636" cy="3978"/>
                            <a:chOff x="22401" y="75279"/>
                            <a:chExt cx="10636" cy="3978"/>
                          </a:xfrm>
                        </wpg:grpSpPr>
                        <pic:pic xmlns:pic="http://schemas.openxmlformats.org/drawingml/2006/picture">
                          <pic:nvPicPr>
                            <pic:cNvPr id="8" name="Изображение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779" y="75279"/>
                              <a:ext cx="5259" cy="3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Изображение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401" y="75279"/>
                              <a:ext cx="5259" cy="3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1" name="Группа 41"/>
                        <wpg:cNvGrpSpPr/>
                        <wpg:grpSpPr>
                          <a:xfrm>
                            <a:off x="21825" y="68767"/>
                            <a:ext cx="10661" cy="3978"/>
                            <a:chOff x="22401" y="68767"/>
                            <a:chExt cx="10661" cy="3978"/>
                          </a:xfrm>
                        </wpg:grpSpPr>
                        <pic:pic xmlns:pic="http://schemas.openxmlformats.org/drawingml/2006/picture">
                          <pic:nvPicPr>
                            <pic:cNvPr id="11" name="Изображение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401" y="68767"/>
                              <a:ext cx="5259" cy="3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6" name="Изображение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04" y="68767"/>
                              <a:ext cx="5259" cy="39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8.85pt;margin-top:6.4pt;height:401.75pt;width:533pt;mso-wrap-distance-bottom:0pt;mso-wrap-distance-top:0pt;z-index:251668480;mso-width-relative:page;mso-height-relative:page;" coordorigin="21825,68767" coordsize="10660,8035" o:gfxdata="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">
                <o:lock v:ext="edit" aspectratio="f"/>
                <v:group id="_x0000_s1026" o:spid="_x0000_s1026" o:spt="203" style="position:absolute;left:21838;top:72824;height:3978;width:10636;" coordorigin="22401,75279" coordsize="10636,3978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Изображение 1" o:spid="_x0000_s1026" o:spt="75" type="#_x0000_t75" style="position:absolute;left:27779;top:75279;height:3979;width:5259;" filled="f" o:preferrelative="t" stroked="f" coordsize="21600,21600" o:gfxdata="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yBYubgAAADa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15" o:title=""/>
                    <o:lock v:ext="edit" aspectratio="t"/>
                  </v:shape>
                  <v:shape id="Изображение 2" o:spid="_x0000_s1026" o:spt="75" type="#_x0000_t75" style="position:absolute;left:22401;top:75279;height:3979;width:5259;" filled="f" o:preferrelative="t" stroked="f" coordsize="21600,21600" o:gfxdata="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txuu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6" o:title=""/>
                    <o:lock v:ext="edit" aspectratio="t"/>
                  </v:shape>
                </v:group>
                <v:group id="_x0000_s1026" o:spid="_x0000_s1026" o:spt="203" style="position:absolute;left:21825;top:68767;height:3978;width:10661;" coordorigin="22401,68767" coordsize="10661,3978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Изображение 3" o:spid="_x0000_s1026" o:spt="75" type="#_x0000_t75" style="position:absolute;left:22401;top:68767;height:3979;width:5259;" filled="f" o:preferrelative="t" stroked="f" coordsize="21600,21600" o:gfxdata="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2gih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Изображение 5" o:spid="_x0000_s1026" o:spt="75" type="#_x0000_t75" style="position:absolute;left:27804;top:68767;height:3979;width:5259;" filled="f" o:preferrelative="t" stroked="f" coordsize="21600,21600" o:gfxdata="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POgH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8" o:title=""/>
                    <o:lock v:ext="edit" aspectratio="t"/>
                  </v:shape>
                </v:group>
                <w10:wrap type="topAndBottom"/>
              </v:group>
            </w:pict>
          </mc:Fallback>
        </mc:AlternateContent>
      </w:r>
      <w:r>
        <w:rPr>
          <w:lang w:val="ru-RU"/>
        </w:rPr>
        <w:t>Таблицы</w:t>
      </w:r>
      <w:r>
        <w:rPr>
          <w:rFonts w:hint="default"/>
          <w:lang w:val="ru-RU"/>
        </w:rPr>
        <w:t>, в обрезанном виде: Группы зданий, Квартиросъёмщики, Договора, Здания...</w:t>
      </w:r>
    </w:p>
    <w:p w14:paraId="1329F38C"/>
    <w:p w14:paraId="5D2467F8"/>
    <w:p w14:paraId="0A011978"/>
    <w:p w14:paraId="1A1DCA66">
      <w:pPr>
        <w:jc w:val="center"/>
        <w:rPr>
          <w:rFonts w:hint="default"/>
          <w:lang w:val="ru-RU"/>
        </w:rPr>
      </w:pPr>
    </w:p>
    <w:p w14:paraId="0B7EE8A7">
      <w:pPr>
        <w:jc w:val="center"/>
        <w:rPr>
          <w:rFonts w:hint="default"/>
          <w:lang w:val="ru-RU"/>
        </w:rPr>
      </w:pPr>
    </w:p>
    <w:p w14:paraId="26A00AB0">
      <w:pPr>
        <w:jc w:val="center"/>
        <w:rPr>
          <w:rFonts w:hint="default"/>
          <w:lang w:val="ru-RU"/>
        </w:rPr>
      </w:pPr>
    </w:p>
    <w:p w14:paraId="6D786F3D">
      <w:pPr>
        <w:jc w:val="center"/>
        <w:rPr>
          <w:rFonts w:hint="default"/>
          <w:lang w:val="ru-RU"/>
        </w:rPr>
      </w:pPr>
    </w:p>
    <w:p w14:paraId="16482DCB"/>
    <w:p w14:paraId="13BE190E"/>
    <w:p w14:paraId="3239EFB5"/>
    <w:p w14:paraId="504F5F98"/>
    <w:p w14:paraId="36EE6AB7"/>
    <w:p w14:paraId="1EC5513C"/>
    <w:p w14:paraId="3F8096F2"/>
    <w:p w14:paraId="0C6AD52D"/>
    <w:p w14:paraId="7BAB784C">
      <w:pPr>
        <w:jc w:val="center"/>
        <w:rPr>
          <w:rFonts w:hint="default"/>
          <w:lang w:val="ru-RU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-563245</wp:posOffset>
                </wp:positionH>
                <wp:positionV relativeFrom="paragraph">
                  <wp:posOffset>90805</wp:posOffset>
                </wp:positionV>
                <wp:extent cx="6587490" cy="5387975"/>
                <wp:effectExtent l="0" t="0" r="11430" b="6985"/>
                <wp:wrapSquare wrapText="bothSides"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7490" cy="5387975"/>
                          <a:chOff x="3441" y="108958"/>
                          <a:chExt cx="10374" cy="8485"/>
                        </a:xfrm>
                      </wpg:grpSpPr>
                      <pic:pic xmlns:pic="http://schemas.openxmlformats.org/drawingml/2006/picture">
                        <pic:nvPicPr>
                          <pic:cNvPr id="12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441" y="112506"/>
                            <a:ext cx="10374" cy="4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3" name="Группа 43"/>
                        <wpg:cNvGrpSpPr/>
                        <wpg:grpSpPr>
                          <a:xfrm>
                            <a:off x="3441" y="108958"/>
                            <a:ext cx="10374" cy="3496"/>
                            <a:chOff x="4539" y="108958"/>
                            <a:chExt cx="10374" cy="3496"/>
                          </a:xfrm>
                        </wpg:grpSpPr>
                        <pic:pic xmlns:pic="http://schemas.openxmlformats.org/drawingml/2006/picture">
                          <pic:nvPicPr>
                            <pic:cNvPr id="37" name="Изображение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39" y="108958"/>
                              <a:ext cx="3427" cy="34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8" name="Изображение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87" y="108958"/>
                              <a:ext cx="3427" cy="34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" name="Изображение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013" y="108958"/>
                              <a:ext cx="3427" cy="34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35pt;margin-top:7.15pt;height:424.25pt;width:518.7pt;mso-wrap-distance-bottom:0pt;mso-wrap-distance-left:9pt;mso-wrap-distance-right:9pt;mso-wrap-distance-top:0pt;z-index:251669504;mso-width-relative:page;mso-height-relative:page;" coordorigin="3441,108958" coordsize="10374,8485" o:gfxdata="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">
                <o:lock v:ext="edit" aspectratio="f"/>
                <v:shape id="Изображение 4" o:spid="_x0000_s1026" o:spt="75" type="#_x0000_t75" style="position:absolute;left:3441;top:112506;height:4937;width:10374;" filled="f" o:preferrelative="t" stroked="f" coordsize="21600,21600" o:gfxdata="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wuRn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9" o:title=""/>
                  <o:lock v:ext="edit" aspectratio="t"/>
                </v:shape>
                <v:group id="_x0000_s1026" o:spid="_x0000_s1026" o:spt="203" style="position:absolute;left:3441;top:108958;height:3496;width:10374;" coordorigin="4539,108958" coordsize="10374,3496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Изображение 6" o:spid="_x0000_s1026" o:spt="75" type="#_x0000_t75" style="position:absolute;left:4539;top:108958;height:3496;width:3427;" filled="f" o:preferrelative="t" stroked="f" coordsize="21600,21600" o:gfxdata="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kEde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0" o:title=""/>
                    <o:lock v:ext="edit" aspectratio="t"/>
                  </v:shape>
                  <v:shape id="Изображение 7" o:spid="_x0000_s1026" o:spt="75" type="#_x0000_t75" style="position:absolute;left:11487;top:108958;height:3496;width:3427;" filled="f" o:preferrelative="t" stroked="f" coordsize="21600,21600" o:gfxdata="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fB15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21" o:title=""/>
                    <o:lock v:ext="edit" aspectratio="t"/>
                  </v:shape>
                  <v:shape id="Изображение 8" o:spid="_x0000_s1026" o:spt="75" type="#_x0000_t75" style="position:absolute;left:8013;top:108958;height:3496;width:3427;" filled="f" o:preferrelative="t" stroked="f" coordsize="21600,21600" o:gfxdata="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/ri2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2" o:title=""/>
                    <o:lock v:ext="edit" aspectratio="t"/>
                  </v:shape>
                </v:group>
                <w10:wrap type="square"/>
              </v:group>
            </w:pict>
          </mc:Fallback>
        </mc:AlternateContent>
      </w:r>
      <w:r>
        <w:rPr>
          <w:rFonts w:hint="default"/>
          <w:lang w:val="ru-RU"/>
        </w:rPr>
        <w:t xml:space="preserve">..., </w:t>
      </w:r>
      <w:r>
        <w:rPr>
          <w:lang w:val="ru-RU"/>
        </w:rPr>
        <w:t>Собственники</w:t>
      </w:r>
      <w:r>
        <w:rPr>
          <w:rFonts w:hint="default"/>
          <w:lang w:val="ru-RU"/>
        </w:rPr>
        <w:t xml:space="preserve"> Зданий, Квартиры, Подъезды, Этажи.</w:t>
      </w:r>
    </w:p>
    <w:p w14:paraId="34FF8B34"/>
    <w:p w14:paraId="18351DA9"/>
    <w:p w14:paraId="2C573B08"/>
    <w:p w14:paraId="557233C3"/>
    <w:p w14:paraId="6EC98612"/>
    <w:p w14:paraId="4DFB8DFC"/>
    <w:p w14:paraId="06FC5D50"/>
    <w:p w14:paraId="52FA66B5"/>
    <w:p w14:paraId="514356BD">
      <w:pPr>
        <w:numPr>
          <w:ilvl w:val="0"/>
          <w:numId w:val="16"/>
        </w:numPr>
        <w:ind w:left="420" w:leftChars="0" w:hanging="420" w:firstLine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Код</w:t>
      </w:r>
      <w:r>
        <w:rPr>
          <w:rFonts w:hint="default"/>
          <w:b/>
          <w:bCs/>
          <w:sz w:val="28"/>
          <w:szCs w:val="28"/>
          <w:lang w:val="ru-RU"/>
        </w:rPr>
        <w:t xml:space="preserve"> программы заполнения полей данных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ru-RU"/>
        </w:rPr>
        <w:t xml:space="preserve">на </w:t>
      </w:r>
      <w:r>
        <w:rPr>
          <w:rFonts w:hint="default"/>
          <w:b/>
          <w:bCs/>
          <w:sz w:val="28"/>
          <w:szCs w:val="28"/>
          <w:lang w:val="en-US"/>
        </w:rPr>
        <w:t>Python</w:t>
      </w:r>
      <w:r>
        <w:rPr>
          <w:rFonts w:hint="default"/>
          <w:b/>
          <w:bCs/>
          <w:sz w:val="28"/>
          <w:szCs w:val="28"/>
          <w:lang w:val="ru-RU"/>
        </w:rPr>
        <w:t>.</w:t>
      </w:r>
    </w:p>
    <w:p w14:paraId="5227A984">
      <w:pPr>
        <w:rPr>
          <w:rFonts w:hint="default"/>
          <w:lang w:val="ru-RU"/>
        </w:rPr>
      </w:pPr>
    </w:p>
    <w:p w14:paraId="5F84B83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pd</w:t>
      </w:r>
    </w:p>
    <w:p w14:paraId="6BF78B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tabulate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tabulate</w:t>
      </w:r>
    </w:p>
    <w:p w14:paraId="5617A06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faker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*</w:t>
      </w:r>
    </w:p>
    <w:p w14:paraId="664C9A5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random</w:t>
      </w:r>
    </w:p>
    <w:p w14:paraId="35F3203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sqlite3</w:t>
      </w:r>
    </w:p>
    <w:p w14:paraId="3734157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4223BBB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conn = sqlite3.connect(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"C:\\Qt\\KursovayaDB_Timofeev_K161B\\DB\\test\\BERUA_Of_TECH_INVENTORY.sqlite"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 w14:paraId="0196E2E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 = conn.cursor()</w:t>
      </w:r>
    </w:p>
    <w:p w14:paraId="6A3C4AA6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977558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tables = {</w:t>
      </w:r>
    </w:p>
    <w:p w14:paraId="22CC4C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'Appartments'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:[],</w:t>
      </w:r>
    </w:p>
    <w:p w14:paraId="2E1AD72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'Agreements'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:[],</w:t>
      </w:r>
    </w:p>
    <w:p w14:paraId="3A280D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'Buildings'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:[],</w:t>
      </w:r>
    </w:p>
    <w:p w14:paraId="45184C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'BuildingOwners'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[],</w:t>
      </w:r>
    </w:p>
    <w:p w14:paraId="6D8FB6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'BuildingGroups'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[],</w:t>
      </w:r>
    </w:p>
    <w:p w14:paraId="577330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'Tenants'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:[],</w:t>
      </w:r>
    </w:p>
    <w:p w14:paraId="7383DF4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'Floors'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 [],</w:t>
      </w:r>
    </w:p>
    <w:p w14:paraId="6106B33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'Entries'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[]</w:t>
      </w:r>
    </w:p>
    <w:p w14:paraId="25C72D1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}</w:t>
      </w:r>
    </w:p>
    <w:p w14:paraId="0739F8BE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4E2D209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str_columns = []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# columns with text data type</w:t>
      </w:r>
    </w:p>
    <w:p w14:paraId="6713B5EA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46DF21D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tables.keys():</w:t>
      </w:r>
    </w:p>
    <w:p w14:paraId="293AC20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c.execute(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'PRAGMA table_info(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{i}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)'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 w14:paraId="654EC33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column_names = [ i[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c.fetchall()]</w:t>
      </w:r>
    </w:p>
    <w:p w14:paraId="5DD577B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c.execute(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'PRAGMA table_info(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{i}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)'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 w14:paraId="5DB653D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column_types = [ i[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c.fetchall()]   </w:t>
      </w:r>
    </w:p>
    <w:p w14:paraId="2F8AE5A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c.execute(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'PRAGMA table_info(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{i}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)'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 w14:paraId="2A8F21A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column_isPkey = [ i[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c.fetchall()]   </w:t>
      </w:r>
    </w:p>
    <w:p w14:paraId="1521BA9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k, j, m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zip(column_names, column_types, column_isPkey):</w:t>
      </w:r>
    </w:p>
    <w:p w14:paraId="69855B2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tables[i].append(tuple([k, j, m]))</w:t>
      </w:r>
    </w:p>
    <w:p w14:paraId="3CF89FD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</w:p>
    <w:p w14:paraId="0C9C02F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j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 w14:paraId="64BA755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str_columns.append(k)</w:t>
      </w:r>
    </w:p>
    <w:p w14:paraId="0FCF25A4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0DA6C07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types = {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'INTEGER'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int,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float,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# helps to convert sql types to python types</w:t>
      </w:r>
    </w:p>
    <w:p w14:paraId="2FFCA26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str,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'BLOB'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bool}</w:t>
      </w:r>
    </w:p>
    <w:p w14:paraId="7860265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outlineLvl w:val="0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bookmarkStart w:id="10" w:name="_Toc16145"/>
      <w:bookmarkStart w:id="11" w:name="_Toc13102"/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n : int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# rows count</w:t>
      </w:r>
      <w:bookmarkEnd w:id="10"/>
      <w:bookmarkEnd w:id="11"/>
    </w:p>
    <w:p w14:paraId="1278C08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fake = Faker(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'ru_RU'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</w:t>
      </w:r>
    </w:p>
    <w:p w14:paraId="25C06113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47AF47D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id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</w:p>
    <w:p w14:paraId="22CD10A0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59A3690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tab_name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tables.keys():</w:t>
      </w:r>
    </w:p>
    <w:p w14:paraId="42D71B7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conn.commit()</w:t>
      </w:r>
    </w:p>
    <w:p w14:paraId="6D6FE6A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list_of_values : list[tuple] = []</w:t>
      </w:r>
    </w:p>
    <w:p w14:paraId="77B2C77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questions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'?'</w:t>
      </w:r>
    </w:p>
    <w:p w14:paraId="0B90617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c.execute(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"DELETE FROM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+ tab_name)</w:t>
      </w:r>
    </w:p>
    <w:p w14:paraId="274B1CF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id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</w:p>
    <w:p w14:paraId="313ECD9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range(n):</w:t>
      </w:r>
    </w:p>
    <w:p w14:paraId="06FE343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value_row : tuple = ()</w:t>
      </w:r>
    </w:p>
    <w:p w14:paraId="6661C25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tables[tab_name]: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# col_tup = (col_name, col_dtype)</w:t>
      </w:r>
    </w:p>
    <w:p w14:paraId="40F138F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]: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># match column types</w:t>
      </w:r>
    </w:p>
    <w:p w14:paraId="7F72BE1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F"/>
          <w:lang w:val="en-US" w:eastAsia="zh-CN" w:bidi="ar"/>
        </w:rPr>
        <w:t xml:space="preserve"># match text </w:t>
      </w:r>
    </w:p>
    <w:p w14:paraId="752266A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(fake.name(), )</w:t>
      </w:r>
    </w:p>
    <w:p w14:paraId="1471E2A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'address'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 value_row += (fake.address(), )</w:t>
      </w:r>
    </w:p>
    <w:p w14:paraId="69502DD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'street'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 value_row += (fake.street_name(), )</w:t>
      </w:r>
    </w:p>
    <w:p w14:paraId="377775C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'date'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(fake.date(), )</w:t>
      </w:r>
    </w:p>
    <w:p w14:paraId="0B4DBC4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'agreement'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(fake.bban(), )</w:t>
      </w:r>
    </w:p>
    <w:p w14:paraId="0ABFF7D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'purpose'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(random.choice([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'Образование'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'Производство'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'Жилье'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'Медицина'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'Торговля'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]), )</w:t>
      </w:r>
    </w:p>
    <w:p w14:paraId="7F9CBA8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'BLOB'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</w:t>
      </w:r>
    </w:p>
    <w:p w14:paraId="18C2FE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value_row += (random.choice([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]), )</w:t>
      </w:r>
    </w:p>
    <w:p w14:paraId="08C5082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'REAL'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</w:t>
      </w:r>
    </w:p>
    <w:p w14:paraId="70DAFC2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'square'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(round(random.uniform(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50F253A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'all_square'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(round(random.uniform(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5D480F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value_row += (round(random.uniform(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200000.0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500000.0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3F134A5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'INTEGER'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</w:t>
      </w:r>
    </w:p>
    <w:p w14:paraId="77C451E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:</w:t>
      </w:r>
    </w:p>
    <w:p w14:paraId="177F53D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    value_row += (id, )</w:t>
      </w:r>
    </w:p>
    <w:p w14:paraId="23832D1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    id +=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</w:p>
    <w:p w14:paraId="5A0149E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n), )</w:t>
      </w:r>
    </w:p>
    <w:p w14:paraId="1698AE2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'capacity'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2D8F4A2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'share'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 : value_row += (random.choice([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]), )</w:t>
      </w:r>
    </w:p>
    <w:p w14:paraId="448B810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'Etries'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tab_name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'in_building_number'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'room_count'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1C06AFF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'Floors'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tab_name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'in_building_number'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== col_tup[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]: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6FADBD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: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), )</w:t>
      </w:r>
    </w:p>
    <w:p w14:paraId="6B4F60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:</w:t>
      </w:r>
    </w:p>
    <w:p w14:paraId="3FC114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            value_row += (random.randint(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n), )</w:t>
      </w:r>
    </w:p>
    <w:p w14:paraId="7F2C749C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2D6DD75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list_of_values.append(value_row)</w:t>
      </w:r>
    </w:p>
    <w:p w14:paraId="6A3D4D2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print(tab_name)</w:t>
      </w:r>
    </w:p>
    <w:p w14:paraId="324E096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print(list_of_values)</w:t>
      </w:r>
    </w:p>
    <w:p w14:paraId="336FF9A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</w:p>
    <w:p w14:paraId="1F3CC46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range(len(tables[tab_name])-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):</w:t>
      </w:r>
    </w:p>
    <w:p w14:paraId="6E8E628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    questions+=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', ?'</w:t>
      </w:r>
    </w:p>
    <w:p w14:paraId="1BB6FB5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print(questions)</w:t>
      </w:r>
    </w:p>
    <w:p w14:paraId="7192532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    </w:t>
      </w:r>
    </w:p>
    <w:p w14:paraId="05D9701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    c.executemany(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'INSERT INTO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{tab_name}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VALUES 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{questions}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)'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list_of_values)</w:t>
      </w:r>
    </w:p>
    <w:p w14:paraId="4979812A">
      <w:pPr>
        <w:keepNext w:val="0"/>
        <w:keepLines w:val="0"/>
        <w:widowControl/>
        <w:suppressLineNumbers w:val="0"/>
        <w:jc w:val="left"/>
        <w:rPr>
          <w:sz w:val="16"/>
          <w:szCs w:val="16"/>
        </w:rPr>
      </w:pPr>
    </w:p>
    <w:p w14:paraId="6070DD9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conn.commit()</w:t>
      </w:r>
    </w:p>
    <w:p w14:paraId="3C0257D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</w:pPr>
    </w:p>
    <w:p w14:paraId="261310F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8"/>
          <w:szCs w:val="28"/>
          <w:shd w:val="clear" w:fill="FFFFFF"/>
          <w:lang w:val="ru-RU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000000"/>
          <w:kern w:val="0"/>
          <w:sz w:val="28"/>
          <w:szCs w:val="28"/>
          <w:shd w:val="clear" w:fill="FFFFFF"/>
          <w:lang w:val="ru-RU" w:eastAsia="zh-CN" w:bidi="ar"/>
        </w:rPr>
        <w:t>Скрипт вернёт полностью заполненную БД (50 записей для каждой таблицы) и консольный листинг из подобных сообщений о введённых в базу значениях .</w:t>
      </w:r>
      <w:bookmarkStart w:id="12" w:name="_GoBack"/>
      <w:bookmarkEnd w:id="12"/>
    </w:p>
    <w:p w14:paraId="0114BA40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 xml:space="preserve"> </w:t>
      </w:r>
    </w:p>
    <w:p w14:paraId="240535FA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?, ?, ?, ?</w:t>
      </w:r>
    </w:p>
    <w:p w14:paraId="5B1A4273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Floors</w:t>
      </w:r>
    </w:p>
    <w:p w14:paraId="7542BEAA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 xml:space="preserve">[(0, 29, False, 18), (1, 22, False, 2), (2, 20, False, 18), (3, 40, True, 20), (4, 29, True, 18), (5, 23, False, 2), (6, 9, True, 14), (7, 44, False, 15), (8, 28, False, 10), (9, 30, False, 1), (10, 2, False, 4), (11, 47, False, 17), (12, 19, False, 2), (13, 29, True, 19), (14, 25, False, 2), (15, 32, False, 18), (16, 50, True, 11), (17, 43, False, 14), (18, 21, True, 12), (19, 35, False, 12), (20, 44, True, 1), (21, 24, False, 18), (22, 8, False, 9), (23, 13, True, 11), (24, 25, False, 4), (25, 38, True, 16), (26, 10, False, 12), (27, 3, True, 2), (28, 31, True, 15), (29, 40, True, 16), (30, 36, False, 7), (31, 21, True, 16), (32, 38, False, 0), (33, 40, </w:t>
      </w:r>
    </w:p>
    <w:p w14:paraId="238CADD6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True, 7), (34, 48, False, 12), (35, 26, True, 5), (36, 24, False, 14), (37, 50, True, 7), (38, 31, False, 12), (39, 19, False, 12), (40, 49, False, 12), (41, 42, False, 19), (42, 37, True, 4), (43, 29, False, 20), (44, 37, True, 19), (45, 38, True, 8), (46, 43, True, 18), (47, 34, True, 2), (48, 1, False, 17), (49, 26, False, 14)]?, ?, ?, ?</w:t>
      </w:r>
    </w:p>
    <w:p w14:paraId="47370B4D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Entries</w:t>
      </w:r>
    </w:p>
    <w:p w14:paraId="74AE0454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 xml:space="preserve">[(0, 1, False, 0), (1, 19, True, 5), (2, 5, True, 0), (3, 38, False, 5), (4, 6, False, 3), (5, 36, False, 0), (6, 10, False, 5), (7, 17, True, 0), (8, 1, False, 2), (9, 25, False, 1), (10, 30, True, 3), (11, 5, False, 0), (12, 39, True, 5), (13, 13, True, 5), (14, 24, False, 2), (15, 42, False, 3), (16, 25, True, 1), (17, 35, False, 5), (18, 19, True, 1), (19, 49, False, 3), (20, 28, False, 4), (21, 14, True, 5), (22, 1, False, 4), (23, 42, False, 2), (24, 2, True, 3), (25, 20, True, 2), (26, </w:t>
      </w:r>
    </w:p>
    <w:p w14:paraId="7F7D34ED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45, False, 3), (27, 4, False, 1), (28, 9, False, 3), (29, 20, True, 1), (30, 11, True, 0), (31, 21, True, 0), (32, 48, False, 0), (33, 2, False, 5), (34, 37, True, 4), (35, 25, False, 3), (36, 37, True, 4), (37, 37, True, 3), (38, 44, True, 3), (39, 31, False, 1), (40, 37, True, 0), (41, 20, True, 5), (42, 23, True, 0), (43, 12, False, 4), (44, 39, True, 1), (45, 35, False, 4), (46, 22, True, 4), (47, 40, True, 5), (48, 29, True, 4), (49, 38, False, 5)]</w:t>
      </w:r>
    </w:p>
    <w:p w14:paraId="3C7D9B2D">
      <w:pPr>
        <w:rPr>
          <w:rFonts w:hint="default"/>
          <w:sz w:val="13"/>
          <w:szCs w:val="13"/>
          <w:lang w:val="ru-RU"/>
        </w:rPr>
      </w:pPr>
      <w:r>
        <w:rPr>
          <w:rFonts w:hint="default"/>
          <w:sz w:val="13"/>
          <w:szCs w:val="13"/>
          <w:lang w:val="ru-RU"/>
        </w:rPr>
        <w:t>?, ?, ?, ?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7314B5"/>
    <w:multiLevelType w:val="singleLevel"/>
    <w:tmpl w:val="877314B5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1">
    <w:nsid w:val="CE1CB071"/>
    <w:multiLevelType w:val="singleLevel"/>
    <w:tmpl w:val="CE1CB071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2">
    <w:nsid w:val="D35779C9"/>
    <w:multiLevelType w:val="singleLevel"/>
    <w:tmpl w:val="D35779C9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3">
    <w:nsid w:val="20CA9C84"/>
    <w:multiLevelType w:val="singleLevel"/>
    <w:tmpl w:val="20CA9C84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Arial" w:hAnsi="Arial" w:cs="Arial"/>
      </w:rPr>
    </w:lvl>
  </w:abstractNum>
  <w:abstractNum w:abstractNumId="14">
    <w:nsid w:val="2390074D"/>
    <w:multiLevelType w:val="multilevel"/>
    <w:tmpl w:val="2390074D"/>
    <w:lvl w:ilvl="0" w:tentative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C16047"/>
    <w:multiLevelType w:val="singleLevel"/>
    <w:tmpl w:val="7CC1604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4"/>
  </w:num>
  <w:num w:numId="12">
    <w:abstractNumId w:val="13"/>
  </w:num>
  <w:num w:numId="13">
    <w:abstractNumId w:val="2"/>
  </w:num>
  <w:num w:numId="14">
    <w:abstractNumId w:val="15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74398E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643D96"/>
    <w:rsid w:val="0E74398E"/>
    <w:rsid w:val="0EAC1ED1"/>
    <w:rsid w:val="13E51D9D"/>
    <w:rsid w:val="1DAC7FBA"/>
    <w:rsid w:val="2C3A5F4F"/>
    <w:rsid w:val="352001AF"/>
    <w:rsid w:val="3D2E204C"/>
    <w:rsid w:val="3EA461E5"/>
    <w:rsid w:val="3EB62B57"/>
    <w:rsid w:val="3F967EF8"/>
    <w:rsid w:val="4D855C51"/>
    <w:rsid w:val="561E7B41"/>
    <w:rsid w:val="63515EFF"/>
    <w:rsid w:val="6BFB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paragraph" w:styleId="2">
    <w:name w:val="heading 1"/>
    <w:basedOn w:val="1"/>
    <w:next w:val="1"/>
    <w:link w:val="154"/>
    <w:qFormat/>
    <w:uiPriority w:val="0"/>
    <w:pPr>
      <w:keepNext/>
      <w:widowControl/>
      <w:spacing w:before="240" w:after="60"/>
      <w:jc w:val="center"/>
      <w:outlineLvl w:val="0"/>
    </w:pPr>
    <w:rPr>
      <w:rFonts w:cs="Arial"/>
      <w:b/>
      <w:bCs/>
      <w:kern w:val="32"/>
      <w:sz w:val="40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Times New Roman" w:hAnsi="Times New Roman" w:cs="Arial"/>
      <w:b/>
      <w:bCs/>
      <w:iCs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both"/>
      <w:outlineLvl w:val="2"/>
    </w:pPr>
    <w:rPr>
      <w:rFonts w:ascii="Courier New" w:hAnsi="Courier New" w:cs="Arial"/>
      <w:b/>
      <w:bCs/>
      <w:sz w:val="24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151">
    <w:name w:val="Обычный4"/>
    <w:qFormat/>
    <w:uiPriority w:val="0"/>
    <w:pPr>
      <w:widowControl w:val="0"/>
    </w:pPr>
    <w:rPr>
      <w:rFonts w:ascii="Times New Roman" w:hAnsi="Times New Roman" w:eastAsia="Times New Roman" w:cs="Times New Roman"/>
      <w:snapToGrid w:val="0"/>
      <w:lang w:val="ru-RU" w:eastAsia="ru-RU" w:bidi="ar-SA"/>
    </w:rPr>
  </w:style>
  <w:style w:type="paragraph" w:customStyle="1" w:styleId="152">
    <w:name w:val="Обычный1"/>
    <w:qFormat/>
    <w:uiPriority w:val="0"/>
    <w:pPr>
      <w:widowControl w:val="0"/>
      <w:ind w:firstLine="280"/>
      <w:jc w:val="both"/>
    </w:pPr>
    <w:rPr>
      <w:rFonts w:ascii="Times New Roman" w:hAnsi="Times New Roman" w:eastAsia="Times New Roman" w:cs="Times New Roman"/>
      <w:snapToGrid w:val="0"/>
      <w:sz w:val="24"/>
      <w:lang w:val="ru-RU" w:eastAsia="ru-RU" w:bidi="ar-SA"/>
    </w:rPr>
  </w:style>
  <w:style w:type="paragraph" w:customStyle="1" w:styleId="153">
    <w:name w:val="FR1"/>
    <w:qFormat/>
    <w:uiPriority w:val="0"/>
    <w:pPr>
      <w:widowControl w:val="0"/>
      <w:jc w:val="center"/>
    </w:pPr>
    <w:rPr>
      <w:rFonts w:ascii="Arial" w:hAnsi="Arial" w:eastAsia="Times New Roman" w:cs="Times New Roman"/>
      <w:snapToGrid w:val="0"/>
      <w:sz w:val="22"/>
      <w:lang w:val="ru-RU" w:eastAsia="ru-RU" w:bidi="ar-SA"/>
    </w:rPr>
  </w:style>
  <w:style w:type="character" w:customStyle="1" w:styleId="154">
    <w:name w:val="Заголовок 1 Char"/>
    <w:link w:val="2"/>
    <w:qFormat/>
    <w:uiPriority w:val="0"/>
    <w:rPr>
      <w:rFonts w:cs="Arial"/>
      <w:b/>
      <w:bCs/>
      <w:kern w:val="32"/>
      <w:sz w:val="40"/>
      <w:szCs w:val="32"/>
    </w:rPr>
  </w:style>
  <w:style w:type="paragraph" w:customStyle="1" w:styleId="155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56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2024-06-04T14:12:00Z</dcterms:created>
  <dc:creator>Кирилл Тимофеев</dc:creator>
  <cp:lastModifiedBy>Кирилл Тимофеев</cp:lastModifiedBy>
  <dcterms:modified xsi:type="dcterms:W3CDTF">2024-06-25T13:25:31Z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E54C7DF53C5D40A993BEFD5832D71B1B_11</vt:lpwstr>
  </property>
</Properties>
</file>